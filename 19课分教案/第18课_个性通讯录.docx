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4DE3">
      <w:pPr>
        <w:keepNext w:val="0"/>
        <w:spacing w:before="0" w:after="40" w:line="300" w:lineRule="auto"/>
        <w:jc w:val="left"/>
        <w:pageBreakBefore/>
      </w:pPr>
      <w:r>
        <w:rPr>
          <w:rFonts w:ascii="Calibri" w:hAnsi="Calibri" w:eastAsia="微软雅黑"/>
          <w:b/>
          <w:i w:val="0"/>
          <w:color w:val="2E74B5"/>
          <w:sz w:val="22"/>
        </w:rPr>
        <w:t>第18课</w:t>
      </w:r>
    </w:p>
    <w:p w14:paraId="62C88820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个性通讯录</w:t>
      </w:r>
    </w:p>
    <w:p w14:paraId="2801BEC9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主题阶段｜奇趣数据收藏馆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E5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E1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FC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奇趣数据收藏馆</w:t>
            </w:r>
          </w:p>
        </w:tc>
      </w:tr>
      <w:tr w14:paraId="64F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CC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7B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怎样让通讯录会查找、修改和删除联系人？</w:t>
            </w:r>
          </w:p>
        </w:tc>
      </w:tr>
      <w:tr w14:paraId="0E9C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7A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8A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能添加、查找、修改和删除联系人的迷你通讯录</w:t>
            </w:r>
          </w:p>
        </w:tc>
      </w:tr>
      <w:tr w14:paraId="7A0C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69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CC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字典in操作符、删除元素、get()、访问与修改</w:t>
            </w:r>
          </w:p>
        </w:tc>
      </w:tr>
      <w:tr w14:paraId="24C0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59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7C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先判断键是否存在，再安全地查询或删除联系人</w:t>
            </w:r>
          </w:p>
        </w:tc>
      </w:tr>
      <w:tr w14:paraId="4BA3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22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F16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lesson18_contact_book.py</w:t>
            </w:r>
          </w:p>
        </w:tc>
      </w:tr>
    </w:tbl>
    <w:p w14:paraId="2E684E5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6402D6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会使用in判断联系人姓名是否在字典中。</w:t>
      </w:r>
    </w:p>
    <w:p w14:paraId="1532DFE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会使用del删除字典元素，并使用get()安全获取信息。</w:t>
      </w:r>
    </w:p>
    <w:p w14:paraId="57F4CE7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能结合输入、循环和条件判断完成迷你通讯录。</w:t>
      </w:r>
    </w:p>
    <w:p w14:paraId="366B042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497783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D73762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3C6C73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296D1BE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教师课前完整运行示例，确认所有示例均能正常输出。</w:t>
      </w:r>
    </w:p>
    <w:p w14:paraId="3E08794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3F4868C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73177E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53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EB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E8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15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8C3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4A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79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课前复习：第17课知识抢答10题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A1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71C0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E1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6C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FD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5D36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A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92B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43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36F1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9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D3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1C74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38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E3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75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30E6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3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42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3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7586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F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F67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4E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3FEB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42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59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17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456D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47D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37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2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15B8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80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7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F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700CFAF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课前复习：第17课知识抢答（10题）</w:t>
      </w:r>
    </w:p>
    <w:p w14:paraId="65618EE0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3520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7F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BE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49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ED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A6D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6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字典使用什么保存成对信息？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8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键和值。</w:t>
            </w:r>
          </w:p>
        </w:tc>
      </w:tr>
      <w:tr w14:paraId="11CF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D4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1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创建字典常用哪组符号？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CC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花括号{}。</w:t>
            </w:r>
          </w:p>
        </w:tc>
      </w:tr>
      <w:tr w14:paraId="4F947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ABB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6D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键和值之间使用什么符号？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63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英文冒号。</w:t>
            </w:r>
          </w:p>
        </w:tc>
      </w:tr>
      <w:tr w14:paraId="49F3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ACC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1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读取“星星”可写成什么？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859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treasure["星星"]。</w:t>
            </w:r>
          </w:p>
        </w:tc>
      </w:tr>
      <w:tr w14:paraId="58F6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351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E9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修改字典值使用什么方法？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36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给指定键重新赋值。</w:t>
            </w:r>
          </w:p>
        </w:tc>
      </w:tr>
      <w:tr w14:paraId="66E5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5F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9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直接for遍历字典会得到什么？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56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字典的键。</w:t>
            </w:r>
          </w:p>
        </w:tc>
      </w:tr>
      <w:tr w14:paraId="1F3A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B14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0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update()可以做什么？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60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合并或更新字典。</w:t>
            </w:r>
          </w:p>
        </w:tc>
      </w:tr>
      <w:tr w14:paraId="5773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E5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2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字典中的键可以重复吗？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51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同一字典中的键不能重复。</w:t>
            </w:r>
          </w:p>
        </w:tc>
      </w:tr>
      <w:tr w14:paraId="2A4E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54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6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访问键时文字必须一致吗？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91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必须一致。</w:t>
            </w:r>
          </w:p>
        </w:tc>
      </w:tr>
      <w:tr w14:paraId="5E33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227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65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第17课完成了什么作品？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AA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迷你宝藏册。</w:t>
            </w:r>
          </w:p>
        </w:tc>
      </w:tr>
    </w:tbl>
    <w:p w14:paraId="6DC1D1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D72EF0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教师开场话术：今天我们要挑战：怎样让通讯录会查找、修改和删除联系人？ 最后每位学生都要完成：能添加、查找、修改和删除联系人的迷你通讯录。</w:t>
      </w:r>
    </w:p>
    <w:p w14:paraId="0A02941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5528875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in像门口的名单检查</w:t>
      </w:r>
    </w:p>
    <w:p w14:paraId="28B8752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写"小星" in contacts可以判断“小星”是不是字典中的键，结果是True或False。</w:t>
      </w:r>
    </w:p>
    <w:p w14:paraId="2F3D6D6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删除联系人</w:t>
      </w:r>
    </w:p>
    <w:p w14:paraId="7F5974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确认姓名存在后，写del contacts["小星"]可以删除这一项。删除不存在的键会报错。</w:t>
      </w:r>
    </w:p>
    <w:p w14:paraId="05220B8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get安全查询</w:t>
      </w:r>
    </w:p>
    <w:p w14:paraId="2594C4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contacts.get("小星", "没有找到")会查询联系人；没有这个键时返回提示文字，不会直接报错。</w:t>
      </w:r>
    </w:p>
    <w:p w14:paraId="6595717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访问和修改</w:t>
      </w:r>
    </w:p>
    <w:p w14:paraId="08D756B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contacts[name]读取号码；contacts[name] = phone可以添加新联系人，也可以修改已有号码。</w:t>
      </w:r>
    </w:p>
    <w:p w14:paraId="408365A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动手练习A｜练习A：联系人在不在</w:t>
      </w:r>
    </w:p>
    <w:p w14:paraId="7CEDCE0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任务：用in判断指定姓名是否在通讯录中。</w:t>
      </w:r>
    </w:p>
    <w:p w14:paraId="3434DBC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contacts = {"小星": "123", "小海": "456"}</w:t>
        <w:br/>
        <w:t>name = "小星"</w:t>
        <w:br/>
        <w:t/>
        <w:br/>
        <w:t>if name in contacts:</w:t>
        <w:br/>
        <w:t xml:space="preserve">    print("找到了：", contacts[name])</w:t>
        <w:br/>
        <w:t>else:</w:t>
        <w:br/>
        <w:t xml:space="preserve">    print("没有找到")</w:t>
      </w:r>
    </w:p>
    <w:p w14:paraId="665F1CA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运行结果：程序显示“找到了：123”。</w:t>
      </w:r>
    </w:p>
    <w:p w14:paraId="60BC6D8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学生改一改：把name改成“小云”，观察else分支。</w:t>
      </w:r>
    </w:p>
    <w:p w14:paraId="7874757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教师支架：in判断的是字典的键；if和else后的代码都要缩进。</w:t>
      </w:r>
    </w:p>
    <w:p w14:paraId="5F45C8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41B1B0E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868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9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01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CB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6D0A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01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5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判断“小星”是否是字典的键应写？A. "小星" in contacts    B. contacts + 小星    C. in("小星")    D. print in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A5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Ain可以检查键是否存在。</w:t>
            </w:r>
          </w:p>
        </w:tc>
      </w:tr>
      <w:tr w14:paraId="12C6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D9E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64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删除“小星”应写？A. del contacts["小星"]    B. delete 小星    C. contacts - 1    D. remove()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6E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Adel可以删除指定键值对。</w:t>
            </w:r>
          </w:p>
        </w:tc>
      </w:tr>
      <w:tr w14:paraId="63AF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6C2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B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安全查询可使用？A. get()    B. circle()    C. forward()    D. range()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5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Aget在键不存在时可返回默认值。</w:t>
            </w:r>
          </w:p>
        </w:tc>
      </w:tr>
      <w:tr w14:paraId="33AA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F3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5A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contacts.get("小云", "没有找到")在没有“小云”时返回？A. 没有找到    B. 0    C. 小云    D. 一定报错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6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A返回指定的默认提示。</w:t>
            </w:r>
          </w:p>
        </w:tc>
      </w:tr>
      <w:tr w14:paraId="772E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00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E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contacts[name] = phone可以做什么？A. 添加或修改联系人    B. 画圆    C. 结束程序    D. 创建海龟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D3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A给键赋值可添加或更新信息。</w:t>
            </w:r>
          </w:p>
        </w:tc>
      </w:tr>
      <w:tr w14:paraId="7F39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A52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FE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删除前为什么先用in？A. 避免删除不存在的键    B. 改变颜色    C. 加快画图    D. 清空电脑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E2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A先判断可减少报错。</w:t>
            </w:r>
          </w:p>
        </w:tc>
      </w:tr>
      <w:tr w14:paraId="58C8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3FB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27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字典中的号码可用字符串保存吗？A. 可以    B. 不可以    C. 只能是小数    D. 只能是列表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C1D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A号码可作为字符串保存。</w:t>
            </w:r>
          </w:p>
        </w:tc>
      </w:tr>
      <w:tr w14:paraId="4D5F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A04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F0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通讯录最适合用什么作键？A. 联系人姓名    B. 空格    C. print    D. 画笔粗细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79F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A姓名可作为查找标签。</w:t>
            </w:r>
          </w:p>
        </w:tc>
      </w:tr>
    </w:tbl>
    <w:p w14:paraId="29A8AAD8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课间提醒：保存当前.py文件，休息10分钟。返回后先运行一次已有代码，再继续修改。</w:t>
      </w:r>
    </w:p>
    <w:p w14:paraId="31BA85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动手练习B｜练习B：安全查询和删除</w:t>
      </w:r>
    </w:p>
    <w:p w14:paraId="038E249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任务：使用get查询，再判断并删除联系人。</w:t>
      </w:r>
    </w:p>
    <w:p w14:paraId="71AC5C3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contacts = {"小星": "123", "小海": "456"}</w:t>
        <w:br/>
        <w:t/>
        <w:br/>
        <w:t>print(contacts.get("小云", "没有找到"))</w:t>
        <w:br/>
        <w:t/>
        <w:br/>
        <w:t>name = "小海"</w:t>
        <w:br/>
        <w:t>if name in contacts:</w:t>
        <w:br/>
        <w:t xml:space="preserve">    del contacts[name]</w:t>
        <w:br/>
        <w:t/>
        <w:br/>
        <w:t>print(contacts)</w:t>
      </w:r>
    </w:p>
    <w:p w14:paraId="4EE5EF1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运行结果：先显示“没有找到”，再删除“小海”。</w:t>
      </w:r>
    </w:p>
    <w:p w14:paraId="2C54FBB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学生改一改：把name改成“小星”，重新观察通讯录。</w:t>
      </w:r>
    </w:p>
    <w:p w14:paraId="6ACBC8EF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教师支架：del后面写字典名和方括号；只删除确认存在的姓名。</w:t>
      </w:r>
    </w:p>
    <w:p w14:paraId="49F8307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动手练习C（拓展应用/微型PBL作品）｜微项目：会管理的个性通讯录</w:t>
      </w:r>
    </w:p>
    <w:p w14:paraId="1E46B71D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任务：添加联系人、查询号码，再选择删除一个联系人。</w:t>
      </w:r>
    </w:p>
    <w:p w14:paraId="37A8C24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contacts = {"小星": "123", "小海": "456"}</w:t>
        <w:br/>
        <w:t/>
        <w:br/>
        <w:t>new_name = input("新联系人：")</w:t>
        <w:br/>
        <w:t>new_phone = input("号码：")</w:t>
        <w:br/>
        <w:t>contacts[new_name] = new_phone</w:t>
        <w:br/>
        <w:t/>
        <w:br/>
        <w:t>find_name = input("要查谁：")</w:t>
        <w:br/>
        <w:t>print(contacts.get(find_name, "没有找到"))</w:t>
        <w:br/>
        <w:t/>
        <w:br/>
        <w:t>delete_name = input("要删除谁：")</w:t>
        <w:br/>
        <w:t>if delete_name in contacts:</w:t>
        <w:br/>
        <w:t xml:space="preserve">    del contacts[delete_name]</w:t>
        <w:br/>
        <w:t/>
        <w:br/>
        <w:t>for name in contacts:</w:t>
        <w:br/>
        <w:t xml:space="preserve">    print(name, contacts[name])</w:t>
      </w:r>
    </w:p>
    <w:p w14:paraId="5713020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运行结果：程序可以添加、查询、删除并显示剩余联系人。</w:t>
      </w:r>
    </w:p>
    <w:p w14:paraId="67484E5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学生改一改：把初始联系人和号码换成虚构内容，不填写真实个人信息。</w:t>
      </w:r>
    </w:p>
    <w:p w14:paraId="4DCF16F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教师支架：教师提供完整模板，学生只修改姓名；通讯录内容全部使用虚构数据。</w:t>
      </w:r>
    </w:p>
    <w:p w14:paraId="4597D89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121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24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D6A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40B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61E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AF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观察纸质通讯录，找出姓名和号码的对应关系。</w:t>
            </w:r>
          </w:p>
        </w:tc>
      </w:tr>
      <w:tr w14:paraId="20E4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E7B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52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使用in完成联系人存在判断。</w:t>
            </w:r>
          </w:p>
        </w:tc>
      </w:tr>
      <w:tr w14:paraId="5CB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D0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DF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使用get完成安全查询。</w:t>
            </w:r>
          </w:p>
        </w:tc>
      </w:tr>
      <w:tr w14:paraId="3FDF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CCF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9F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在确认姓名存在后使用del删除。</w:t>
            </w:r>
          </w:p>
        </w:tc>
      </w:tr>
      <w:tr w14:paraId="096AB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A17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1D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完成个性通讯录并演示一次查询。</w:t>
            </w:r>
          </w:p>
        </w:tc>
      </w:tr>
    </w:tbl>
    <w:p w14:paraId="35E9E5B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68FE29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能使用in判断联系人是否存在。</w:t>
      </w:r>
    </w:p>
    <w:p w14:paraId="28C229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能使用get查询并显示默认提示。</w:t>
      </w:r>
    </w:p>
    <w:p w14:paraId="413CDA9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能安全删除联系人并遍历剩余内容。</w:t>
      </w:r>
    </w:p>
    <w:p w14:paraId="279E8B7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展示句式：我的作品是……；我使用了……命令；我修改了……；下一次我想……。</w:t>
      </w:r>
    </w:p>
    <w:p w14:paraId="7358404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463A489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姓名引号漏写：字符串键必须放在引号中。</w:t>
      </w:r>
    </w:p>
    <w:p w14:paraId="34A22A6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直接删除不存在的姓名：先用in判断。</w:t>
      </w:r>
    </w:p>
    <w:p w14:paraId="0007491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输入真实联系方式：统一要求使用虚构姓名和号码。</w:t>
      </w:r>
    </w:p>
    <w:p w14:paraId="63F7FA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461813A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请学生口头完成：今天我学会了“in、get和del”；我完成了“个性通讯录”；下次操作字典前，我会先检查联系人是否存在。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