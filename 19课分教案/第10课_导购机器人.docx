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8397B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第10课</w:t>
      </w:r>
    </w:p>
    <w:p w14:paraId="631BF8AD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导购机器人</w:t>
      </w:r>
    </w:p>
    <w:p w14:paraId="3BBDF742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主题阶段｜迷你商店大挑战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AA8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F6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DCF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迷你商店大挑战</w:t>
            </w:r>
          </w:p>
        </w:tc>
      </w:tr>
      <w:tr w14:paraId="521C0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F0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63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怎样让购物机器人面对不同金额，选择三种促销方案？</w:t>
            </w:r>
          </w:p>
        </w:tc>
      </w:tr>
      <w:tr w14:paraId="7F43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9BA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C22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有三档优惠并能判断礼品的购物机器人</w:t>
            </w:r>
          </w:p>
        </w:tc>
      </w:tr>
      <w:tr w14:paraId="6308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2F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2EA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if-elif-else、运算符优先级、if嵌套</w:t>
            </w:r>
          </w:p>
        </w:tc>
      </w:tr>
      <w:tr w14:paraId="7608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2D9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BC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按照从大到小的顺序设置金额条件，避免前面的条件抢走后面的情况</w:t>
            </w:r>
          </w:p>
        </w:tc>
      </w:tr>
      <w:tr w14:paraId="7DDE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126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093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lesson10_sale_robot.py</w:t>
            </w:r>
          </w:p>
        </w:tc>
      </w:tr>
    </w:tbl>
    <w:p w14:paraId="3EC6E92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0128ABC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会使用if-elif-else完成三种情况判断。</w:t>
      </w:r>
    </w:p>
    <w:p w14:paraId="77177B5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初步理解运算优先级，必要时使用括号。</w:t>
      </w:r>
    </w:p>
    <w:p w14:paraId="4B7EFC0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能读懂简单的分支嵌套并完成促销程序。</w:t>
      </w:r>
    </w:p>
    <w:p w14:paraId="4F0C7F4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798E51F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541290F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7D4A731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62FD6CE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5B9330E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61402B4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6E8C246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1610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720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DEA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C5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4613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B02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CD1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课前复习：第9课知识抢答10题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EEC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0875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AB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DF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29F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643F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9E8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69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A8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5733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6B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0C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44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740B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DFF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F04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8B1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0D9B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D10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20D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59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40C9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07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92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62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11F7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984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383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A9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30CF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B6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661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543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55C9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77F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67E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8BC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5CA81B2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课前复习：第9课知识抢答（10题）</w:t>
      </w:r>
    </w:p>
    <w:p w14:paraId="49F8E95D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4E08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5E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B7B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79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F82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4BE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0EA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判断条件从哪个单词开始？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21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if。</w:t>
            </w:r>
          </w:p>
        </w:tc>
      </w:tr>
      <w:tr w14:paraId="4E0F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FAC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17A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处理另一种情况使用什么？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42A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else。</w:t>
            </w:r>
          </w:p>
        </w:tc>
      </w:tr>
      <w:tr w14:paraId="3663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8F6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D3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比较相等使用一个还是两个等号？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7B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两个等号==。</w:t>
            </w:r>
          </w:p>
        </w:tc>
      </w:tr>
      <w:tr w14:paraId="606F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DC0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1C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&gt;=表示什么？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9F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大于或等于。</w:t>
            </w:r>
          </w:p>
        </w:tc>
      </w:tr>
      <w:tr w14:paraId="498A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C68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6FE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and表示什么？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12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两个条件都满足。</w:t>
            </w:r>
          </w:p>
        </w:tc>
      </w:tr>
      <w:tr w14:paraId="567F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E38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6AF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or表示什么？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EC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至少一个条件满足。</w:t>
            </w:r>
          </w:p>
        </w:tc>
      </w:tr>
      <w:tr w14:paraId="46AB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78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5AE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if和else末尾要写什么？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A0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英文冒号。</w:t>
            </w:r>
          </w:p>
        </w:tc>
      </w:tr>
      <w:tr w14:paraId="4980E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A25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F33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分支内部代码要怎样？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03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向右缩进。</w:t>
            </w:r>
          </w:p>
        </w:tc>
      </w:tr>
      <w:tr w14:paraId="1881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C62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B9B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50是否满足money&gt;=50？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F6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满足。</w:t>
            </w:r>
          </w:p>
        </w:tc>
      </w:tr>
      <w:tr w14:paraId="7AEF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1F7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B0E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8EA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会员优惠判断器。</w:t>
            </w:r>
          </w:p>
        </w:tc>
      </w:tr>
    </w:tbl>
    <w:p w14:paraId="3BCFEBF3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59C537E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今天我们要挑战：怎样让购物机器人面对不同金额，选择三种促销方案？ 最后每位同学都要完成：有三档优惠并能判断礼品的购物机器人。</w:t>
      </w:r>
    </w:p>
    <w:p w14:paraId="415AA8D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352170A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三岔路口elif</w:t>
      </w:r>
    </w:p>
    <w:p w14:paraId="1B536592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if先检查第一种，elif检查第二种，else接住剩下情况。把三张金额牌从大到小排列。</w:t>
      </w:r>
    </w:p>
    <w:p w14:paraId="34B5AD0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条件顺序</w:t>
      </w:r>
    </w:p>
    <w:p w14:paraId="24C47232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先判断&gt;=100，再判断&gt;=50，最后else。若先写&gt;=50，120元会提前进入错误档。</w:t>
      </w:r>
    </w:p>
    <w:p w14:paraId="0D4E35A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运算优先级</w:t>
      </w:r>
    </w:p>
    <w:p w14:paraId="321C098F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先乘除、后加减；有疑问就加括号。只使用total - 20和total * 0.9两类公式。</w:t>
      </w:r>
    </w:p>
    <w:p w14:paraId="43541CF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嵌套小盒子</w:t>
      </w:r>
    </w:p>
    <w:p w14:paraId="005CDD0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在一个分支里面可以再放一个if，例如满100后再判断是否会员。基础生只补充一行，不独立搭建嵌套。</w:t>
      </w:r>
    </w:p>
    <w:p w14:paraId="32F9EFF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动手练习A｜练习A：三档提示</w:t>
      </w:r>
    </w:p>
    <w:p w14:paraId="6834F916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任务：根据金额输出三种促销提示。</w:t>
      </w:r>
    </w:p>
    <w:p w14:paraId="38DEF918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money = float(input("购物金额："))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money &gt;= 100: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print("进入超级优惠区！")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elif money &gt;= 50: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print("进入普通优惠区！")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print("享受日常好价！")</w:t>
      </w:r>
    </w:p>
    <w:p w14:paraId="22D70B2D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100及以上、50到99.99、50以下得到不同提示。</w:t>
      </w:r>
    </w:p>
    <w:p w14:paraId="7851986F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学生改一改：分别输入49、50、99、100，记录结果。</w:t>
      </w:r>
    </w:p>
    <w:p w14:paraId="2F1D3E78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教师支架：条件从大到小写；elif不是else if。</w:t>
      </w:r>
    </w:p>
    <w:p w14:paraId="648F5CE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A5FA39F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2431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A8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18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06E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3174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CB2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89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三种情况判断中间常用？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elif    B. turtle    C. input    D. range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46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elif用于继续检查新的条件。</w:t>
            </w:r>
          </w:p>
        </w:tc>
      </w:tr>
      <w:tr w14:paraId="258B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AE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D31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if-elif-else会执行多少个匹配分支？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通常一个    B. 全部    C. 一个也不执行    D. 无限个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514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从上到下命中后跳过其余分支。</w:t>
            </w:r>
          </w:p>
        </w:tc>
      </w:tr>
      <w:tr w14:paraId="0AD6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00A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A38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金额条件通常按什么顺序写更安全？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从大到小    B. 随机    C. 从小到大永远正确    D. 按颜色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B0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本课阶梯优惠先判断最高门槛。</w:t>
            </w:r>
          </w:p>
        </w:tc>
      </w:tr>
      <w:tr w14:paraId="4C96F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D94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FA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120满足money&gt;=100吗？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满足    B. 不满足    C. 只在会员时    D. 报错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26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120大于100。</w:t>
            </w:r>
          </w:p>
        </w:tc>
      </w:tr>
      <w:tr w14:paraId="0828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84F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58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50满足money&gt;=50吗？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满足    B. 不满足    C. 随机    D. 只有一次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B4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&gt;=包括相等。</w:t>
            </w:r>
          </w:p>
        </w:tc>
      </w:tr>
      <w:tr w14:paraId="561A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ABC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F12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3+2*4通常先算？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3+2    B. 2*4    C. 都不算    D. 从右边随便算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04D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乘法优先于加法。</w:t>
            </w:r>
          </w:p>
        </w:tc>
      </w:tr>
      <w:tr w14:paraId="168B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D05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0A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想让计算顺序更清楚可以使用？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括号    B. 注释符号代替    C. 颜色    D. 文件名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C8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括号能明确先计算的部分。</w:t>
            </w:r>
          </w:p>
        </w:tc>
      </w:tr>
      <w:tr w14:paraId="2B516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902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11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if里面再放if叫？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分支嵌套    B. 循环    C. 模块    D. 坐标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E72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一个条件分支中再判断是嵌套。</w:t>
            </w:r>
          </w:p>
        </w:tc>
      </w:tr>
    </w:tbl>
    <w:p w14:paraId="5A028B22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04EBCF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动手练习B｜练习B：计算优惠价</w:t>
      </w:r>
    </w:p>
    <w:p w14:paraId="0A13FC09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任务：三档金额使用减20、九折或原价。</w:t>
      </w:r>
    </w:p>
    <w:p w14:paraId="59DEE2A4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money = float(input("购物金额："))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money &gt;= 100: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 - 20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elif money &gt;= 50: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 * 0.9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print(f"应付：{final_money:.2f}元")</w:t>
      </w:r>
    </w:p>
    <w:p w14:paraId="203289F9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按金额档位计算应付金额。</w:t>
      </w:r>
    </w:p>
    <w:p w14:paraId="0AD05B65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学生改一改：用100、80、40测试三个分支。</w:t>
      </w:r>
    </w:p>
    <w:p w14:paraId="39380E9C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教师支架：让学生先写预测值，再运行；不增加复杂叠加优惠。</w:t>
      </w:r>
    </w:p>
    <w:p w14:paraId="6B82DDA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动手练习C（拓展应用/微型PBL作品）｜微项目：购物机器人</w:t>
      </w:r>
    </w:p>
    <w:p w14:paraId="5EB84ADA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任务：三档优惠后，在满100档内判断会员礼品。</w:t>
      </w:r>
    </w:p>
    <w:p w14:paraId="42F208A6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member = input("是会员吗？请输入是或否：")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money = float(input("购物金额："))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money &gt;= 100: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 - 20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print("满100减20！")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if member == "是":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print("会员再送一盒彩笔！")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elif money &gt;= 50: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 * 0.9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print("满50享九折！")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print("本次原价结算。")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print(f"应付：{final_money:.2f}元")</w:t>
      </w:r>
    </w:p>
    <w:p w14:paraId="5632ED5B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程序给出三档价格，并在会员满100时额外提示礼品。</w:t>
      </w:r>
    </w:p>
    <w:p w14:paraId="21D36A0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学生改一改：只修改礼品名称；用教师给定的4组数据测试。</w:t>
      </w:r>
    </w:p>
    <w:p w14:paraId="5932602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教师支架：嵌套if再缩进4格；若学生困难，可删掉礼品嵌套仍算基础达标。</w:t>
      </w:r>
    </w:p>
    <w:p w14:paraId="13699C0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29B7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72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86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32E5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E62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7C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排列三张金额门槛卡，模拟三岔路。</w:t>
            </w:r>
          </w:p>
        </w:tc>
      </w:tr>
      <w:tr w14:paraId="56CA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E08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71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输入4个边界数字测试三档提示。</w:t>
            </w:r>
          </w:p>
        </w:tc>
      </w:tr>
      <w:tr w14:paraId="612F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C72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B8A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完成三档应付金额计算。</w:t>
            </w:r>
          </w:p>
        </w:tc>
      </w:tr>
      <w:tr w14:paraId="4D29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716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2A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在最高档加入会员礼物嵌套。</w:t>
            </w:r>
          </w:p>
        </w:tc>
      </w:tr>
      <w:tr w14:paraId="4B5B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F4A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924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同桌互换测试数据，检查机器人选择是否正确。</w:t>
            </w:r>
          </w:p>
        </w:tc>
      </w:tr>
    </w:tbl>
    <w:p w14:paraId="1966BB2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075FB80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三档金额分别得到正确提示。</w:t>
      </w:r>
    </w:p>
    <w:p w14:paraId="6E30D0D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至少计算出两档正确应付金额。</w:t>
      </w:r>
    </w:p>
    <w:p w14:paraId="01F9239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完成基础版；嵌套礼品属于进阶达标。</w:t>
      </w:r>
    </w:p>
    <w:p w14:paraId="5B00BCEA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198B849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E13EB9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条件顺序写反：用120元现场演示错误。</w:t>
      </w:r>
    </w:p>
    <w:p w14:paraId="2F3F8D3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elif拼写错误：提供词卡让学生复制。</w:t>
      </w:r>
    </w:p>
    <w:p w14:paraId="0ED88B0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嵌套缩进混乱：基础生可直接使用完整模板。</w:t>
      </w:r>
    </w:p>
    <w:p w14:paraId="77FD5B8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0E24AC5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请学生口头完成：今天我学会了“多分支”；我完成了“有三档优惠并能判断礼品的购物机器人”；下次遇到报错，我会先检查拼写、符号和缩进。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