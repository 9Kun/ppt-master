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4DE3">
      <w:pPr>
        <w:keepNext w:val="0"/>
        <w:spacing w:before="0" w:after="40" w:line="300" w:lineRule="auto"/>
        <w:jc w:val="left"/>
        <w:pageBreakBefore/>
      </w:pPr>
      <w:r>
        <w:rPr>
          <w:rFonts w:ascii="Calibri" w:hAnsi="Calibri" w:eastAsia="微软雅黑"/>
          <w:b/>
          <w:i w:val="0"/>
          <w:color w:val="2E74B5"/>
          <w:sz w:val="22"/>
        </w:rPr>
        <w:t>第19课</w:t>
      </w:r>
    </w:p>
    <w:p w14:paraId="62C88820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化妆舞会</w:t>
      </w:r>
    </w:p>
    <w:p w14:paraId="2801BEC9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主题阶段｜奇趣数据收藏馆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E5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E1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FC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奇趣数据收藏馆</w:t>
            </w:r>
          </w:p>
        </w:tc>
      </w:tr>
      <w:tr w14:paraId="64F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CC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7B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怎样快速找出两份舞会名单中共同、全部和不同的角色？</w:t>
            </w:r>
          </w:p>
        </w:tc>
      </w:tr>
      <w:tr w14:paraId="0E9C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7A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8A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能整理重复名单并完成分组的舞会来宾管理器</w:t>
            </w:r>
          </w:p>
        </w:tc>
      </w:tr>
      <w:tr w14:paraId="7A0C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69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CC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集合、去重、add()、remove()/discard()、交集、并集、差集、遍历</w:t>
            </w:r>
          </w:p>
        </w:tc>
      </w:tr>
      <w:tr w14:paraId="24C0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59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7C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理解集合无序且不重复，并区分交集、并集和差集</w:t>
            </w:r>
          </w:p>
        </w:tc>
      </w:tr>
      <w:tr w14:paraId="4BA3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22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16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lesson19_costume_party.py</w:t>
            </w:r>
          </w:p>
        </w:tc>
      </w:tr>
    </w:tbl>
    <w:p w14:paraId="2E684E5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402D6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知道集合是不重复、无固定顺序的一组元素，会创建简单集合。</w:t>
      </w:r>
    </w:p>
    <w:p w14:paraId="1532DFE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会使用add()增加元素，使用remove()或discard()删除元素。</w:t>
      </w:r>
    </w:p>
    <w:p w14:paraId="57F4CE7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会使用交集、并集和差集整理舞会名单，并遍历显示结果。</w:t>
      </w:r>
    </w:p>
    <w:p w14:paraId="366B042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497783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D73762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C6C73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296D1BE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教师课前完整运行示例，确认所有示例均能正常输出。</w:t>
      </w:r>
    </w:p>
    <w:p w14:paraId="3E08794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3F4868C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73177E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53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EB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E8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15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8C3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4A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79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课前复习：第18课知识抢答10题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A1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1C0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E1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6C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FD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5D36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A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92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3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36F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9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D3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1C74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8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E3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75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30E6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3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42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3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7586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F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F6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4E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3FEB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2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9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17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456D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47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37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2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15B8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80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7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F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700CF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课前复习：第18课知识抢答（10题）</w:t>
      </w:r>
    </w:p>
    <w:p w14:paraId="65618EE0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520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7F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E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49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ED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A6D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6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字典in操作符可以检查什么？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8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键是否存在。</w:t>
            </w:r>
          </w:p>
        </w:tc>
      </w:tr>
      <w:tr w14:paraId="11CF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D4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1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删除字典元素可使用什么？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CC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del。</w:t>
            </w:r>
          </w:p>
        </w:tc>
      </w:tr>
      <w:tr w14:paraId="4F94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ABB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6D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安全查询字典可使用什么？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63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get()。</w:t>
            </w:r>
          </w:p>
        </w:tc>
      </w:tr>
      <w:tr w14:paraId="49F3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ACC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1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get找不到键时可以返回什么？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859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指定的默认提示。</w:t>
            </w:r>
          </w:p>
        </w:tc>
      </w:tr>
      <w:tr w14:paraId="58F6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351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E9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给新键赋值会怎样？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36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添加新的键值对。</w:t>
            </w:r>
          </w:p>
        </w:tc>
      </w:tr>
      <w:tr w14:paraId="66E5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5F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9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给已有键赋值会怎样？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56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修改原来的值。</w:t>
            </w:r>
          </w:p>
        </w:tc>
      </w:tr>
      <w:tr w14:paraId="1F3A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14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0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删除前为什么先用in？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0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避免删除不存在的键。</w:t>
            </w:r>
          </w:p>
        </w:tc>
      </w:tr>
      <w:tr w14:paraId="5773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5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2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for可以遍历字典吗？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51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可以。</w:t>
            </w:r>
          </w:p>
        </w:tc>
      </w:tr>
      <w:tr w14:paraId="2A4E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5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6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通讯录中适合用什么作键？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91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联系人姓名。</w:t>
            </w:r>
          </w:p>
        </w:tc>
      </w:tr>
      <w:tr w14:paraId="5E33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22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65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第18课完成了什么作品？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AA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个性通讯录。</w:t>
            </w:r>
          </w:p>
        </w:tc>
      </w:tr>
    </w:tbl>
    <w:p w14:paraId="6DC1D1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D72EF0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教师开场话术：今天我们要挑战：怎样快速找出两份舞会名单中共同、全部和不同的角色？ 最后每位学生都要完成：能整理重复名单并完成分组的舞会来宾管理器。</w:t>
      </w:r>
    </w:p>
    <w:p w14:paraId="0A02941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5528875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集合像不重复的入场名单</w:t>
      </w:r>
    </w:p>
    <w:p w14:paraId="28B8752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集合使用花括号创建，重复元素只保留一个。集合没有固定顺序，所以显示顺序可能变化。</w:t>
      </w:r>
    </w:p>
    <w:p w14:paraId="2F3D6D6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增加和删除</w:t>
      </w:r>
    </w:p>
    <w:p w14:paraId="7F5974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guests.add("小鹿")增加元素；remove()删除不存在的元素会报错，discard()删除不存在的元素不会报错。</w:t>
      </w:r>
    </w:p>
    <w:p w14:paraId="05220B8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三种名单运算</w:t>
      </w:r>
    </w:p>
    <w:p w14:paraId="2594C4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A &amp; B是共同元素，A | B是全部元素，A - B是只在A中的元素。先用两个小集合观察结果。</w:t>
      </w:r>
    </w:p>
    <w:p w14:paraId="6595717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遍历集合</w:t>
      </w:r>
    </w:p>
    <w:p w14:paraId="08D756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 name in guests可以逐个显示集合元素；显示顺序不固定，但每个元素只出现一次。</w:t>
      </w:r>
    </w:p>
    <w:p w14:paraId="408365A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动手练习A｜练习A：整理重复名单</w:t>
      </w:r>
    </w:p>
    <w:p w14:paraId="7CEDCE0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任务：创建带有重复名字的集合，再增加和删除元素。</w:t>
      </w:r>
    </w:p>
    <w:p w14:paraId="3434DBC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guests = {"小猫", "小兔", "小猫", "小熊"}</w:t>
        <w:br/>
        <w:t>print(guests)</w:t>
        <w:br/>
        <w:t/>
        <w:br/>
        <w:t>guests.add("小鹿")</w:t>
        <w:br/>
        <w:t>guests.discard("小熊")</w:t>
        <w:br/>
        <w:t>print(guests)</w:t>
      </w:r>
    </w:p>
    <w:p w14:paraId="665F1CA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运行结果：重复的“小猫”只保留一个；名单增加“小鹿”并删除“小熊”。</w:t>
      </w:r>
    </w:p>
    <w:p w14:paraId="60BC6D8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学生改一改：把“小鹿”换成另一个虚构角色。</w:t>
      </w:r>
    </w:p>
    <w:p w14:paraId="7874757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教师支架：提醒集合显示顺序可能变化；只检查元素是否齐全。</w:t>
      </w:r>
    </w:p>
    <w:p w14:paraId="5F45C8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41B1B0E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868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9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01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CB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6D0A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01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5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创建集合可写？A. {"猫", "兔"}    B. {"猫": 1}    C. ["猫": 1]    D. ("猫": 1)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A5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A没有冒号的花括号内容可以创建集合。</w:t>
            </w:r>
          </w:p>
        </w:tc>
      </w:tr>
      <w:tr w14:paraId="12C6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D9E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64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集合中的重复元素会怎样？A. 只保留一个    B. 无限增加    C. 一定报错    D. 变成字典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6E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A集合会自动去重。</w:t>
            </w:r>
          </w:p>
        </w:tc>
      </w:tr>
      <w:tr w14:paraId="63AF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6C2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B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增加集合元素使用？A. add()    B. append()    C. update字典    D. forward()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5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Aadd向集合增加一个元素。</w:t>
            </w:r>
          </w:p>
        </w:tc>
      </w:tr>
      <w:tr w14:paraId="33AA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F3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5A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安全删除集合元素可使用？A. discard()    B. print()    C. input()    D. range()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6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Adiscard删除不存在的元素也不会报错。</w:t>
            </w:r>
          </w:p>
        </w:tc>
      </w:tr>
      <w:tr w14:paraId="772E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00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E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 &amp; B表示？A. 交集    B. 并集    C. 差集    D. 字符串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D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A交集是两个集合共有的元素。</w:t>
            </w:r>
          </w:p>
        </w:tc>
      </w:tr>
      <w:tr w14:paraId="7F39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A52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E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 | B表示？A. 并集    B. 交集    C. 只在A中    D. 删除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E2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A并集包含两个集合的全部不同元素。</w:t>
            </w:r>
          </w:p>
        </w:tc>
      </w:tr>
      <w:tr w14:paraId="58C8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3FB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27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 - B表示？A. 只在A中的元素    B. 所有元素    C. 共同元素    D. 数量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1D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A差集保留A有而B没有的元素。</w:t>
            </w:r>
          </w:p>
        </w:tc>
      </w:tr>
      <w:tr w14:paraId="4D5F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A04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F0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集合打印顺序可能变化吗？A. 可能    B. 不可能    C. 只能倒序    D. 必须按拼音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79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A集合是无序容器。</w:t>
            </w:r>
          </w:p>
        </w:tc>
      </w:tr>
    </w:tbl>
    <w:p w14:paraId="29A8AAD8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课间提醒：保存当前.py文件，休息10分钟。返回后先运行一次已有代码，再继续修改。</w:t>
      </w:r>
    </w:p>
    <w:p w14:paraId="31BA85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动手练习B｜练习B：比较两组角色</w:t>
      </w:r>
    </w:p>
    <w:p w14:paraId="038E249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任务：求两组名单的交集、并集和差集。</w:t>
      </w:r>
    </w:p>
    <w:p w14:paraId="71AC5C3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red_team = {"小猫", "小兔", "小熊"}</w:t>
        <w:br/>
        <w:t>blue_team = {"小兔", "小熊", "小鹿"}</w:t>
        <w:br/>
        <w:t/>
        <w:br/>
        <w:t>print("共同角色：", red_team &amp; blue_team)</w:t>
        <w:br/>
        <w:t>print("全部角色：", red_team | blue_team)</w:t>
        <w:br/>
        <w:t>print("只在红队：", red_team - blue_team)</w:t>
      </w:r>
    </w:p>
    <w:p w14:paraId="4EE5EF1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运行结果：共同角色是小兔和小熊；全部角色有四个；只在红队的是小猫。</w:t>
      </w:r>
    </w:p>
    <w:p w14:paraId="2C54FBB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学生改一改：把蓝队加入“小猫”，重新观察三种结果。</w:t>
      </w:r>
    </w:p>
    <w:p w14:paraId="6ACBC8EF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教师支架：先用彩色圆圈卡片演示交集、并集和差集，再运行代码。</w:t>
      </w:r>
    </w:p>
    <w:p w14:paraId="49F8307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动手练习C（拓展应用/微型PBL作品）｜微项目：舞会来宾分组器</w:t>
      </w:r>
    </w:p>
    <w:p w14:paraId="1E46B71D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任务：比较邀请名单和到场名单，找出准时、未到和临时加入的角色。</w:t>
      </w:r>
    </w:p>
    <w:p w14:paraId="37A8C24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invited = {"小猫", "小兔", "小熊"}</w:t>
        <w:br/>
        <w:t>arrived = {"小兔", "小鹿", "小熊"}</w:t>
        <w:br/>
        <w:t/>
        <w:br/>
        <w:t>on_time = invited &amp; arrived</w:t>
        <w:br/>
        <w:t>not_here = invited - arrived</w:t>
        <w:br/>
        <w:t>new_guests = arrived - invited</w:t>
        <w:br/>
        <w:t/>
        <w:br/>
        <w:t>print("准时到场：")</w:t>
        <w:br/>
        <w:t>for name in on_time:</w:t>
        <w:br/>
        <w:t xml:space="preserve">    print(name)</w:t>
        <w:br/>
        <w:t/>
        <w:br/>
        <w:t>print("还没到：", not_here)</w:t>
        <w:br/>
        <w:t>print("临时加入：", new_guests)</w:t>
      </w:r>
    </w:p>
    <w:p w14:paraId="5713020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运行结果：程序分别显示准时到场、还没到和临时加入的角色。</w:t>
      </w:r>
    </w:p>
    <w:p w14:paraId="67484E5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学生改一改：修改一名角色，使三个分组中至少两个发生变化。</w:t>
      </w:r>
    </w:p>
    <w:p w14:paraId="4DCF16F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教师支架：集合顺序不作为评分标准；基础版成功后只修改一个名字。</w:t>
      </w:r>
    </w:p>
    <w:p w14:paraId="4597D89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121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24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D6A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40B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61E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AF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用姓名卡片演示集合会自动去重。</w:t>
            </w:r>
          </w:p>
        </w:tc>
      </w:tr>
      <w:tr w14:paraId="20E4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E7B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52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创建邀请名单和到场名单。</w:t>
            </w:r>
          </w:p>
        </w:tc>
      </w:tr>
      <w:tr w14:paraId="5CB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D0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DF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使用&amp;找出准时到场的角色。</w:t>
            </w:r>
          </w:p>
        </w:tc>
      </w:tr>
      <w:tr w14:paraId="3FDF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CCF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9F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使用-找出未到和临时加入的角色。</w:t>
            </w:r>
          </w:p>
        </w:tc>
      </w:tr>
      <w:tr w14:paraId="096A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A17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1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遍历展示结果并完成舞会分组。</w:t>
            </w:r>
          </w:p>
        </w:tc>
      </w:tr>
    </w:tbl>
    <w:p w14:paraId="35E9E5B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68FE29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能创建集合并说明重复元素只保留一个。</w:t>
      </w:r>
    </w:p>
    <w:p w14:paraId="28C229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能完成至少两种集合运算。</w:t>
      </w:r>
    </w:p>
    <w:p w14:paraId="413CDA9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能遍历显示舞会分组结果。</w:t>
      </w:r>
    </w:p>
    <w:p w14:paraId="279E8B7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展示句式：我的作品是……；我使用了……命令；我修改了……；下一次我想……。</w:t>
      </w:r>
    </w:p>
    <w:p w14:paraId="7358404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63A48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把空集合写成{}：说明{}是空字典，空集合应写set()。</w:t>
      </w:r>
    </w:p>
    <w:p w14:paraId="34A22A6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期待固定显示顺序：强调集合无序，只核对元素。</w:t>
      </w:r>
    </w:p>
    <w:p w14:paraId="0007491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混淆&amp;、|和-：使用交叠圆圈卡片重新演示。</w:t>
      </w:r>
    </w:p>
    <w:p w14:paraId="63F7FA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461813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请学生口头完成：今天我学会了“集合”；我完成了“舞会来宾分组器”；下次看到重复名单，我会想到集合和去重。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