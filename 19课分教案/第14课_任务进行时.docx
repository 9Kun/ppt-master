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3C04E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第14课</w:t>
      </w:r>
    </w:p>
    <w:p w14:paraId="01EE77A9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任务进行时</w:t>
      </w:r>
    </w:p>
    <w:p w14:paraId="58900487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主题阶段｜小小特工任务中心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13CF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F37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956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小小特工任务中心</w:t>
            </w:r>
          </w:p>
        </w:tc>
      </w:tr>
      <w:tr w14:paraId="28FD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3B6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842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任务会增加、完成或改变，怎样让电脑帮我们管理清单？</w:t>
            </w:r>
          </w:p>
        </w:tc>
      </w:tr>
      <w:tr w14:paraId="5833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358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4AA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能增加、删除、修改并筛选任务的清单管理员</w:t>
            </w:r>
          </w:p>
        </w:tc>
      </w:tr>
      <w:tr w14:paraId="44DA3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D32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6D1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列表增加、删除、修改、for中嵌套if</w:t>
            </w:r>
          </w:p>
        </w:tc>
      </w:tr>
      <w:tr w14:paraId="098EB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7E58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DF8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选择合适的列表操作，并避免访问不存在的索引</w:t>
            </w:r>
          </w:p>
        </w:tc>
      </w:tr>
      <w:tr w14:paraId="38CB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D35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1C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lesson14_task_manager.py</w:t>
            </w:r>
          </w:p>
        </w:tc>
      </w:tr>
    </w:tbl>
    <w:p w14:paraId="086BD07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1DAE7F2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会使用append、insert、extend增加列表元素。</w:t>
      </w:r>
    </w:p>
    <w:p w14:paraId="66329E0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会使用remove、pop或del删除元素，并用索引修改元素。</w:t>
      </w:r>
    </w:p>
    <w:p w14:paraId="2B4307C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能在遍历列表时嵌套简单if，标记紧急任务。</w:t>
      </w:r>
    </w:p>
    <w:p w14:paraId="47DEEFB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10D00BB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61E686D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118E48B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539E0F4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263FF0F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6FAA5D9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11C03A4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0B14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B7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B2D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DF2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10340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68E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F89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课前复习：第13课知识抢答10题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5E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13716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744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CF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4B8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70F5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710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EE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A5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7BDA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0EF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5BF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9AF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40FB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189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9BD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E6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6B4A4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5D0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43F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92E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647D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541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3E8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7D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363D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DB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43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D5B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4AEC1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CB6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B5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4B9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70A9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15E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CF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B8D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19A48A3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课前复习：第13课知识抢答（10题）</w:t>
      </w:r>
    </w:p>
    <w:p w14:paraId="6DFDBDFB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5E68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783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377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FB16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E22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B0A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1C2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创建列表使用什么符号？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099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方括号[]。</w:t>
            </w:r>
          </w:p>
        </w:tc>
      </w:tr>
      <w:tr w14:paraId="7364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8CF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4B7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列表第一项索引是几？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73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0。</w:t>
            </w:r>
          </w:p>
        </w:tc>
      </w:tr>
      <w:tr w14:paraId="5598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952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DFB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访问第二项使用哪个索引？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AE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1。</w:t>
            </w:r>
          </w:p>
        </w:tc>
      </w:tr>
      <w:tr w14:paraId="7CB39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570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7B5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列表元素之间用什么分隔？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5EE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英文逗号。</w:t>
            </w:r>
          </w:p>
        </w:tc>
      </w:tr>
      <w:tr w14:paraId="0BDF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2E0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3C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获得列表长度用什么？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D8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len()。</w:t>
            </w:r>
          </w:p>
        </w:tc>
      </w:tr>
      <w:tr w14:paraId="659A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941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C7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逐个读取列表用什么？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BD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for循环。</w:t>
            </w:r>
          </w:p>
        </w:tc>
      </w:tr>
      <w:tr w14:paraId="6634C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49C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01B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tasks[0:2]包含0号吗？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AB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包含。</w:t>
            </w:r>
          </w:p>
        </w:tc>
      </w:tr>
      <w:tr w14:paraId="00BF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381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9E6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tasks[0:2]包含2号吗？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73E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不包含。</w:t>
            </w:r>
          </w:p>
        </w:tc>
      </w:tr>
      <w:tr w14:paraId="267CB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C4F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880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列表中可以保存多个任务吗？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B4D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可以。</w:t>
            </w:r>
          </w:p>
        </w:tc>
      </w:tr>
      <w:tr w14:paraId="1A4D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4A2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C71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上节课项目是什么？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4B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任务清单查看器。</w:t>
            </w:r>
          </w:p>
        </w:tc>
      </w:tr>
    </w:tbl>
    <w:p w14:paraId="3CAE49A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08BBA3AC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今天我们要挑战：任务会增加、完成或改变，怎样让电脑帮我们管理清单？ 最后每位同学都要完成：能增加、删除、修改并筛选任务的清单管理员。</w:t>
      </w:r>
    </w:p>
    <w:p w14:paraId="589DBBF0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2A82149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增加任务</w:t>
      </w:r>
    </w:p>
    <w:p w14:paraId="744520F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append加到最后，insert把一项插到指定位置，extend一次加入多个任务。全体掌握append，其余以跟写为主。</w:t>
      </w:r>
    </w:p>
    <w:p w14:paraId="41197CF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删除任务</w:t>
      </w:r>
    </w:p>
    <w:p w14:paraId="66DB7D9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remove按内容删除，pop按位置取出并删除，del也可按索引删除。全体重点使用remove。</w:t>
      </w:r>
    </w:p>
    <w:p w14:paraId="698039D4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修改任务</w:t>
      </w:r>
    </w:p>
    <w:p w14:paraId="7184496F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tasks[0]="紧急送信"直接替换0号元素。修改前先用len确认列表不为空。</w:t>
      </w:r>
    </w:p>
    <w:p w14:paraId="144F3417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遍历中判断</w:t>
      </w:r>
    </w:p>
    <w:p w14:paraId="430CF15A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for逐个查看任务，if task=="保护宝箱"时加上紧急标记。只进行文字相等比较。</w:t>
      </w:r>
    </w:p>
    <w:p w14:paraId="0D43FC57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动手练习A｜练习A：增加和修改</w:t>
      </w:r>
    </w:p>
    <w:p w14:paraId="5DD84C81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任务：给清单增加一项，再修改第一项。</w:t>
      </w:r>
    </w:p>
    <w:p w14:paraId="2A0575FA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tasks = ["送信", "找钥匙"]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tasks.append("画地图")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tasks[0] = "紧急送信"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print(tasks)</w:t>
      </w:r>
    </w:p>
    <w:p w14:paraId="5F6F9D7D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列表变为紧急送信、找钥匙、画地图。</w:t>
      </w:r>
    </w:p>
    <w:p w14:paraId="6DDB79BA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学生改一改：把append中的任务换成自己的任务。</w:t>
      </w:r>
    </w:p>
    <w:p w14:paraId="6781C153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教师支架：先运行原始列表，再逐行增加操作，便于观察变化。</w:t>
      </w:r>
    </w:p>
    <w:p w14:paraId="1338C24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2A7E08A3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5FD52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45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DB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F4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0A34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D56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6E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在列表最后增加一项常用？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append()    B. circle()    C. input()    D. type()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B95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append把元素加到末尾。</w:t>
            </w:r>
          </w:p>
        </w:tc>
      </w:tr>
      <w:tr w14:paraId="1636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CB0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D11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在指定位置插入一项可用？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insert()    B. title()    C. range()    D. forward()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ADD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insert接收位置和新元素。</w:t>
            </w:r>
          </w:p>
        </w:tc>
      </w:tr>
      <w:tr w14:paraId="4E79B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8B1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60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一次加入多个元素可用？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extend()    B. dot()    C. randint()    D. home()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B81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extend把另一个序列中的元素加入。</w:t>
            </w:r>
          </w:p>
        </w:tc>
      </w:tr>
      <w:tr w14:paraId="0776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A06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BB8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按内容删除一项可用？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remove()    B. append()    C. print()    D. color()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CC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remove删除第一个匹配内容。</w:t>
            </w:r>
          </w:p>
        </w:tc>
      </w:tr>
      <w:tr w14:paraId="6B52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FF4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5E0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tasks[0]="新任务"表示？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修改第一项    B. 增加最后一项    C. 删除全部    D. 输出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0D4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索引赋值会替换指定元素。</w:t>
            </w:r>
          </w:p>
        </w:tc>
      </w:tr>
      <w:tr w14:paraId="5DEA8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BCB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F5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remove一个不存在的内容可能怎样？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报错    B. 自动创造    C. 关机    D. 画圆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44E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按值删除要求元素存在。</w:t>
            </w:r>
          </w:p>
        </w:tc>
      </w:tr>
      <w:tr w14:paraId="5AABB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1BD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3C0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在for里面使用if是？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分支嵌套在循环中    B. 模块导入    C. 坐标移动    D. 注释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6C4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每次遍历时都可以进行判断。</w:t>
            </w:r>
          </w:p>
        </w:tc>
      </w:tr>
      <w:tr w14:paraId="4F778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884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155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修改列表前先看len的好处是？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确认有多少项    B. 改颜色    C. 加速网络    D. 画图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7DF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长度可帮助避免访问不存在的位置。</w:t>
            </w:r>
          </w:p>
        </w:tc>
      </w:tr>
    </w:tbl>
    <w:p w14:paraId="1B486CCF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4D85D08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动手练习B｜练习B：三种增加与一种删除</w:t>
      </w:r>
    </w:p>
    <w:p w14:paraId="67D141A3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任务：体验insert、extend和remove。</w:t>
      </w:r>
    </w:p>
    <w:p w14:paraId="02A2B1B8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tasks = ["送信", "找钥匙"]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tasks.insert(1, "检查装备")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tasks.extend(["画地图", "保护宝箱"])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tasks.remove("找钥匙")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print(tasks)</w:t>
      </w:r>
    </w:p>
    <w:p w14:paraId="3402B2DB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检查装备被插到1号位置，后面增加两项，找钥匙被删除。</w:t>
      </w:r>
    </w:p>
    <w:p w14:paraId="69705240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学生改一改：只替换任务文字，不修改insert的位置数字。</w:t>
      </w:r>
    </w:p>
    <w:p w14:paraId="2FF9C901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教师支架：remove的文字必须确实存在，否则会报错。</w:t>
      </w:r>
    </w:p>
    <w:p w14:paraId="67C935A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动手练习C（拓展应用/微型PBL作品）｜微项目：任务清单管理员</w:t>
      </w:r>
    </w:p>
    <w:p w14:paraId="38B982C1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任务：更新清单并给紧急任务做标记。</w:t>
      </w:r>
    </w:p>
    <w:p w14:paraId="0339F665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tasks = ["送信", "找钥匙", "画地图"]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新任务到达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tasks.append("保护宝箱")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第一项升级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tasks[0] = "紧急送信"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已完成任务移除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tasks.remove("找钥匙")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print("====== 最新任务单 ======")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task in tasks: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if task == "保护宝箱":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print("[紧急]", task)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else: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print("[普通]", task)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print("剩余任务：", len(tasks), "个")</w:t>
      </w:r>
    </w:p>
    <w:p w14:paraId="62BB4BD3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输出更新后的3个任务，并把保护宝箱标成紧急。</w:t>
      </w:r>
    </w:p>
    <w:p w14:paraId="18558D54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学生改一改：更换紧急任务名称；确保if中的文字与列表中完全一致。</w:t>
      </w:r>
    </w:p>
    <w:p w14:paraId="28004C2E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教师支架：基础生直接使用模板，重点修改三处任务文字并测试。</w:t>
      </w:r>
    </w:p>
    <w:p w14:paraId="69BD3F3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474E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9B3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FE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7D0FF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954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5E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用实物任务卡演示加、删、改。</w:t>
            </w:r>
          </w:p>
        </w:tc>
      </w:tr>
      <w:tr w14:paraId="78CC7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EBE9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EF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完成append和索引修改。</w:t>
            </w:r>
          </w:p>
        </w:tc>
      </w:tr>
      <w:tr w14:paraId="7A24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D5D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8F1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跟写insert、extend、remove并观察每一步。</w:t>
            </w:r>
          </w:p>
        </w:tc>
      </w:tr>
      <w:tr w14:paraId="64BF5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BF8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9C3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完成任务清单管理员。</w:t>
            </w:r>
          </w:p>
        </w:tc>
      </w:tr>
      <w:tr w14:paraId="4B68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28D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481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同桌检查：更新后数量与显示是否一致。</w:t>
            </w:r>
          </w:p>
        </w:tc>
      </w:tr>
    </w:tbl>
    <w:p w14:paraId="2445173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219A1E6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至少成功完成一次增加、一次删除、一次修改。</w:t>
      </w:r>
    </w:p>
    <w:p w14:paraId="16A0C7B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最终清单数量正确。</w:t>
      </w:r>
    </w:p>
    <w:p w14:paraId="7FB71E5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能使用if给一个任务添加紧急标记。</w:t>
      </w:r>
    </w:p>
    <w:p w14:paraId="4F474897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685C8734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5BE8D5B3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remove内容不匹配：复制列表中的原文字。</w:t>
      </w:r>
    </w:p>
    <w:p w14:paraId="15025C1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修改不存在的索引：先print和len。</w:t>
      </w:r>
    </w:p>
    <w:p w14:paraId="64AABA1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嵌套缩进两层：教师用两种颜色标出for层与if层。</w:t>
      </w:r>
    </w:p>
    <w:p w14:paraId="3BBAE31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7E7598AF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请学生口头完成：今天我学会了“增加”；我完成了“能增加、删除、修改并筛选任务的清单管理员”；下次遇到报错，我会先检查拼写、符号和缩进。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