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4DE3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第15课</w:t>
      </w:r>
    </w:p>
    <w:p w14:paraId="62C88820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特工大危机</w:t>
      </w:r>
    </w:p>
    <w:p w14:paraId="2801BEC9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主题阶段｜小小特工任务中心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E5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FC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小小特工任务中心</w:t>
            </w:r>
          </w:p>
        </w:tc>
      </w:tr>
      <w:tr w14:paraId="64F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CC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7B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怎样从不能随便改变的密码卡和一串文字中，找到正确密码碎片？</w:t>
            </w:r>
          </w:p>
        </w:tc>
      </w:tr>
      <w:tr w14:paraId="0E9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7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8A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能读取元组与字符串碎片并拼出救援口令的结课作品</w:t>
            </w:r>
          </w:p>
        </w:tc>
      </w:tr>
      <w:tr w14:paraId="7A0C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C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元组、字符串、索引、拼接、切片、元组与列表区别</w:t>
            </w:r>
          </w:p>
        </w:tc>
      </w:tr>
      <w:tr w14:paraId="24C0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9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7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迁移列表索引规则到元组和字符串，并记住切片右端不包含</w:t>
            </w:r>
          </w:p>
        </w:tc>
      </w:tr>
      <w:tr w14:paraId="4BA3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2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6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lesson15_password_rescue.py</w:t>
            </w:r>
          </w:p>
        </w:tc>
      </w:tr>
    </w:tbl>
    <w:p w14:paraId="2E684E5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402D6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认识元组和字符串，能说出元组与列表的一个区别。</w:t>
      </w:r>
    </w:p>
    <w:p w14:paraId="1532DF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会使用索引、遍历、拼接和切片取得需要的元素或子串。</w:t>
      </w:r>
    </w:p>
    <w:p w14:paraId="57F4CE7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能综合列表、元组、字符串和条件判断完成简单密码救援。</w:t>
      </w:r>
    </w:p>
    <w:p w14:paraId="366B04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97783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73762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C6C7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296D1B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3E0879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F4868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73177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53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E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8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15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8C3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A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9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课前复习：第14课知识抢答10题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1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1C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E1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6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D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D36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92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3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36F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3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C74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8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3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75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30E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2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586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F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E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FE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7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56D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7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3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2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5B8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8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00CF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课前复习：第14课知识抢答（10题）</w:t>
      </w:r>
    </w:p>
    <w:p w14:paraId="65618EE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520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7F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E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49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D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6D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6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列表最后增加元素用什么？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8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append()。</w:t>
            </w:r>
          </w:p>
        </w:tc>
      </w:tr>
      <w:tr w14:paraId="11CF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4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指定位置插入用什么？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insert()。</w:t>
            </w:r>
          </w:p>
        </w:tc>
      </w:tr>
      <w:tr w14:paraId="4F94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ABB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6D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一次增加多项用什么？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6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extend()。</w:t>
            </w:r>
          </w:p>
        </w:tc>
      </w:tr>
      <w:tr w14:paraId="49F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C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1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按内容删除用什么？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59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remove()。</w:t>
            </w:r>
          </w:p>
        </w:tc>
      </w:tr>
      <w:tr w14:paraId="58F6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5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E9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修改第一项可写成什么？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36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tasks[0]=新内容。</w:t>
            </w:r>
          </w:p>
        </w:tc>
      </w:tr>
      <w:tr w14:paraId="66E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5F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9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列表第一项索引是几？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6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0。</w:t>
            </w:r>
          </w:p>
        </w:tc>
      </w:tr>
      <w:tr w14:paraId="1F3A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14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0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len可以得到什么？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元素数量。</w:t>
            </w:r>
          </w:p>
        </w:tc>
      </w:tr>
      <w:tr w14:paraId="5773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2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for中可以嵌套if吗？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1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可以。</w:t>
            </w:r>
          </w:p>
        </w:tc>
      </w:tr>
      <w:tr w14:paraId="2A4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5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6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remove不存在内容可能怎样？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91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报错。</w:t>
            </w:r>
          </w:p>
        </w:tc>
      </w:tr>
      <w:tr w14:paraId="5E3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2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65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A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任务清单管理员。</w:t>
            </w:r>
          </w:p>
        </w:tc>
      </w:tr>
    </w:tbl>
    <w:p w14:paraId="6DC1D1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72EF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今天我们要挑战：怎样从不能随便改变的密码卡和一串文字中，找到正确密码碎片？ 最后每位同学都要完成：能读取元组与字符串碎片并拼出救援口令的结课作品。</w:t>
      </w:r>
    </w:p>
    <w:p w14:paraId="0A0294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528875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元组是封好的密码卡</w:t>
      </w:r>
    </w:p>
    <w:p w14:paraId="28B875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元组常用圆括号创建，读取方法和列表相似，但创建后通常不能直接修改其中元素。只讲这一核心区别。</w:t>
      </w:r>
    </w:p>
    <w:p w14:paraId="2F3D6D6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字符串是一串字符</w:t>
      </w:r>
    </w:p>
    <w:p w14:paraId="7F5974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字符串可以按位置取出字符，第一项索引是0；也可以用for ch in password逐个遍历字符。</w:t>
      </w:r>
    </w:p>
    <w:p w14:paraId="05220B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拼接</w:t>
      </w:r>
    </w:p>
    <w:p w14:paraId="2594C4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使用+把两段字符串连起来；使用元组+元组也能得到新元组。不要把“拼接”说成修改原元组。</w:t>
      </w:r>
    </w:p>
    <w:p w14:paraId="6595717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切片</w:t>
      </w:r>
    </w:p>
    <w:p w14:paraId="08D756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word[0:3]取得0、1、2号字符，不包含3号。与列表切片规则相同。</w:t>
      </w:r>
    </w:p>
    <w:p w14:paraId="408365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动手练习A｜练习A：读取密码卡并遍历密语</w:t>
      </w:r>
    </w:p>
    <w:p w14:paraId="7CEDCE0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任务：创建元组、读取三个信息，再逐个输出短密语。</w:t>
      </w:r>
    </w:p>
    <w:p w14:paraId="3434DBC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agent_card = ("红狐", 7, "A区")</w:t>
        <w:br/>
        <w:t>password = "PYTHON"</w:t>
        <w:br/>
        <w:t xml:space="preserve"> </w:t>
        <w:br/>
        <w:t>print("代号：", agent_card[0])</w:t>
        <w:br/>
        <w:t>print("等级：", agent_card[1])</w:t>
        <w:br/>
        <w:t>print("区域：", agent_card[2])</w:t>
        <w:br/>
        <w:t xml:space="preserve"> </w:t>
        <w:br/>
        <w:t>for ch in password:</w:t>
        <w:br/>
        <w:t xml:space="preserve">    print(ch)</w:t>
      </w:r>
    </w:p>
    <w:p w14:paraId="665F1C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运行结果：输出红狐、7和A区，并逐行输出P、Y、T、H、O、N。</w:t>
      </w:r>
    </w:p>
    <w:p w14:paraId="60BC6D8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学生改一改：把password改成自己的英文代号，再遍历一次。</w:t>
      </w:r>
    </w:p>
    <w:p w14:paraId="7874757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教师支架：元组使用圆括号，字符串需要引号；for下面的print要缩进4格。</w:t>
      </w:r>
    </w:p>
    <w:p w14:paraId="5F45C8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41B1B0E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86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01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D0A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01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5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创建元组常用哪组符号？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()    B. []    C. {}    D. &lt;&gt;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A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元组通常用圆括号。</w:t>
            </w:r>
          </w:p>
        </w:tc>
      </w:tr>
      <w:tr w14:paraId="12C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D9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64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创建列表常用哪组符号？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()    B. []    C. &lt;&gt;    D. ##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6E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列表使用方括号。</w:t>
            </w:r>
          </w:p>
        </w:tc>
      </w:tr>
      <w:tr w14:paraId="63AF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元组创建后通常怎样？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元素不能直接修改    B. 必须每天修改    C. 不能读取    D. 只能画图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5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元组是不可变序列。</w:t>
            </w:r>
          </w:p>
        </w:tc>
      </w:tr>
      <w:tr w14:paraId="33A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5A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字符串第一个字符的索引是？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0    B. 1    C. 10    D. -10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6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序列索引从0开始。</w:t>
            </w:r>
          </w:p>
        </w:tc>
      </w:tr>
      <w:tr w14:paraId="772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00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E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"PY"+"THON"得到？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PYTHON    B. PY THON    C. 0    D. 报错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加号可以拼接字符串。</w:t>
            </w:r>
          </w:p>
        </w:tc>
      </w:tr>
      <w:tr w14:paraId="7F3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5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word[0:2]取得哪些位置？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0和1    B. 0、1、2    C. 只有2    D. 全部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E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切片包含左端，不包含右端。</w:t>
            </w:r>
          </w:p>
        </w:tc>
      </w:tr>
      <w:tr w14:paraId="58C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F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7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列表和元组都能使用索引读取吗？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能    B. 不能    C. 只有列表    D. 只有元组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1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两者都是序列，可按索引读取。</w:t>
            </w:r>
          </w:p>
        </w:tc>
      </w:tr>
      <w:tr w14:paraId="4D5F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A0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密码切片结果不对时先做什么？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给字符标索引并检查范围    B. 删除电脑    C. 随便改十处    D. 不运行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9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可视化索引能帮助定位切片错误。</w:t>
            </w:r>
          </w:p>
        </w:tc>
      </w:tr>
    </w:tbl>
    <w:p w14:paraId="29A8AAD8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31BA8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动手练习B｜练习B：截取并拼接口令</w:t>
      </w:r>
    </w:p>
    <w:p w14:paraId="038E249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任务：从两段文字中切出需要的部分。</w:t>
      </w:r>
    </w:p>
    <w:p w14:paraId="71AC5C3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part1 = "PYTHON"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part2 = "救援成功"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left = part1[0:2]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right = part2[2:4]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password = left + right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print("左碎片：", left)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print("右碎片：", right)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print("合成口令：", password)</w:t>
      </w:r>
    </w:p>
    <w:p w14:paraId="4EE5EF1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left是PY，right是成功，合成口令为PY成功。</w:t>
      </w:r>
    </w:p>
    <w:p w14:paraId="2C54FB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学生改一改：把0:2改成0:3，观察多取了哪个字符。</w:t>
      </w:r>
    </w:p>
    <w:p w14:paraId="6ACBC8EF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教师支架：切片右端不包含；先在纸上给字符标0、1、2。</w:t>
      </w:r>
    </w:p>
    <w:p w14:paraId="49F8307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动手练习C（拓展应用/微型PBL作品）｜微项目：密码碎片救援</w:t>
      </w:r>
    </w:p>
    <w:p w14:paraId="1E46B71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任务：读取固定元组卡，从字符串中提取两段，判断合成口令。</w:t>
      </w:r>
    </w:p>
    <w:p w14:paraId="37A8C2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agent_card = ("红狐", "A区", 3)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message = "XXPYTHONYY"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clue = "星星救援成功月亮"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part1 = message[2:8]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part2 = clue[4:8]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password = part1 + part2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print("特工卡：", agent_card)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print("密码碎片1：", part1)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print("密码碎片2：", part2)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print("合成密码：", password)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password == "PYTHON救援成功":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print("大门开启，任务完成！")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print("密码不对，请检查切片位置。")</w:t>
      </w:r>
    </w:p>
    <w:p w14:paraId="57130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正确切片后得到PYTHON救援成功，并显示任务完成。</w:t>
      </w:r>
    </w:p>
    <w:p w14:paraId="67484E5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学生改一改：基础版成功后，只修改特工代号；进阶生可在纸上设计新的短字符串和切片位置。</w:t>
      </w:r>
    </w:p>
    <w:p w14:paraId="4DCF16F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教师支架：本课重在读取与组合，不要求学生修改元组元素；复杂密码设计只作为选做。</w:t>
      </w:r>
    </w:p>
    <w:p w14:paraId="4597D8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121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2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6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40B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61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F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展示“可改任务纸条”和“封好密码卡”，比较列表与元组。</w:t>
            </w:r>
          </w:p>
        </w:tc>
      </w:tr>
      <w:tr w14:paraId="20E4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E7B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2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读取元组中的三项信息。</w:t>
            </w:r>
          </w:p>
        </w:tc>
      </w:tr>
      <w:tr w14:paraId="5CB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0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F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给字符串字符标索引并完成切片拼接。</w:t>
            </w:r>
          </w:p>
        </w:tc>
      </w:tr>
      <w:tr w14:paraId="3FD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CF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完成密码碎片救援基础版。</w:t>
            </w:r>
          </w:p>
        </w:tc>
      </w:tr>
      <w:tr w14:paraId="096A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A17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结课展示：说出自己最喜欢的一个Python作品和一个命令。</w:t>
            </w:r>
          </w:p>
        </w:tc>
      </w:tr>
    </w:tbl>
    <w:p w14:paraId="35E9E5B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8FE29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能正确读取元组至少两个元素。</w:t>
      </w:r>
    </w:p>
    <w:p w14:paraId="28C229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能使用切片得到指定字符串片段。</w:t>
      </w:r>
    </w:p>
    <w:p w14:paraId="413CDA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合成口令正确，条件判断显示任务完成。</w:t>
      </w:r>
    </w:p>
    <w:p w14:paraId="279E8B7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735840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63A48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把元组当列表修改：强调本课只读取。</w:t>
      </w:r>
    </w:p>
    <w:p w14:paraId="34A22A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切片多取或少取一个：使用字符索引卡。</w:t>
      </w:r>
    </w:p>
    <w:p w14:paraId="0007491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中文字符串索引数错：教师统一提供已标号的提示卡。</w:t>
      </w:r>
    </w:p>
    <w:p w14:paraId="63F7FA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61813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请学生口头完成：今天我学会了“元组”；我完成了“能读取元组与字符串碎片并拼出救援口令的结课作品”；下次遇到报错，我会先检查拼写、符号和缩进。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