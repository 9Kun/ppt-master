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BE76A">
      <w:pPr>
        <w:keepNext w:val="0"/>
        <w:spacing w:before="0" w:after="40" w:line="300" w:lineRule="auto"/>
        <w:jc w:val="left"/>
      </w:pPr>
      <w:r>
        <w:rPr>
          <w:rFonts w:ascii="Calibri" w:hAnsi="Calibri" w:eastAsia="微软雅黑"/>
          <w:b/>
          <w:i w:val="0"/>
          <w:color w:val="2E74B5"/>
          <w:sz w:val="22"/>
        </w:rPr>
        <w:t>第13课</w:t>
      </w:r>
    </w:p>
    <w:p w14:paraId="2DA6A695">
      <w:pPr>
        <w:keepNext w:val="0"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44"/>
        </w:rPr>
        <w:t>派发特工任务</w:t>
      </w:r>
    </w:p>
    <w:p w14:paraId="37774ED8">
      <w:pPr>
        <w:keepNext w:val="0"/>
        <w:spacing w:before="0" w:after="20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1"/>
        </w:rPr>
        <w:t>主题阶段｜小小特工任务中心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48879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81AD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所属主题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8EC8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小小特工任务中心</w:t>
            </w:r>
          </w:p>
        </w:tc>
      </w:tr>
      <w:tr w14:paraId="50341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4D91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驱动问题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FDD1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怎样把许多任务装进一个清单，并按顺序派发？</w:t>
            </w:r>
          </w:p>
        </w:tc>
      </w:tr>
      <w:tr w14:paraId="5F899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6F21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最终成果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041D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可查看、统计和截取任务的特工任务清单</w:t>
            </w:r>
          </w:p>
        </w:tc>
      </w:tr>
      <w:tr w14:paraId="520E6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BC2D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重点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3ADA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列表、索引、for遍历、len()、切片</w:t>
            </w:r>
          </w:p>
        </w:tc>
      </w:tr>
      <w:tr w14:paraId="5DCC8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DADB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难点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04FD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理解列表第一个元素的索引是0，切片右边位置不包含</w:t>
            </w:r>
          </w:p>
        </w:tc>
      </w:tr>
      <w:tr w14:paraId="327FD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6428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建议文件名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35ED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lesson13_task_list.py</w:t>
            </w:r>
          </w:p>
        </w:tc>
      </w:tr>
    </w:tbl>
    <w:p w14:paraId="4C9DB71B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教学目标</w:t>
      </w:r>
    </w:p>
    <w:p w14:paraId="223F257E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会使用方括号创建列表。</w:t>
      </w:r>
    </w:p>
    <w:p w14:paraId="2BDABE03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会通过索引访问元素，并用for遍历列表。</w:t>
      </w:r>
    </w:p>
    <w:p w14:paraId="1738F6EF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会使用len获取长度，并用切片取得一部分任务。</w:t>
      </w:r>
    </w:p>
    <w:p w14:paraId="2DDB4AF5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课前准备与分层支架</w:t>
      </w:r>
    </w:p>
    <w:p w14:paraId="44681573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教师机和学生机提前安装并打开 Python 3 的 IDLE 或 Thonny。</w:t>
      </w:r>
    </w:p>
    <w:p w14:paraId="7832FED2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每名学生建立自己的课程文件夹；文件名只用英文、数字和下划线。</w:t>
      </w:r>
    </w:p>
    <w:p w14:paraId="63BDABBD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准备投影、键盘指法提示卡和本课半成品代码；不使用联网素材。</w:t>
      </w:r>
    </w:p>
    <w:p w14:paraId="3AE7A8FE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教师课前完整运行示例，尤其检查 turtle 图形窗口能否正常弹出。</w:t>
      </w:r>
    </w:p>
    <w:p w14:paraId="163081C4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只要求学生输入短行代码；长代码由教师提供半成品。</w:t>
      </w:r>
    </w:p>
    <w:p w14:paraId="2ADDC0D4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允许两人结对：一人读代码，一人敲键盘，5分钟后交换。</w:t>
      </w:r>
    </w:p>
    <w:p w14:paraId="59907EB1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120分钟教学流程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880"/>
        <w:gridCol w:w="5040"/>
      </w:tblGrid>
      <w:tr w14:paraId="0747B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D6E8B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时间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AF661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课堂环节</w:t>
            </w:r>
          </w:p>
        </w:tc>
        <w:tc>
          <w:tcPr>
            <w:tcW w:w="5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7FBFE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实施要点</w:t>
            </w:r>
          </w:p>
        </w:tc>
      </w:tr>
      <w:tr w14:paraId="3761D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EA37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0-12分钟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9CCB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课前复习：第12课知识抢答10题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6FA1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先口答、再揭晓；允许同桌互助。</w:t>
            </w:r>
          </w:p>
        </w:tc>
      </w:tr>
      <w:tr w14:paraId="7006A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797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12-20分钟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366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项目启动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24DF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讲故事、展示最终效果、提出驱动问题。</w:t>
            </w:r>
          </w:p>
        </w:tc>
      </w:tr>
      <w:tr w14:paraId="33126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78C5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20-38分钟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5EF8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本课知识讲解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B38F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每讲一个命令马上运行一次，不连续讲授。</w:t>
            </w:r>
          </w:p>
        </w:tc>
      </w:tr>
      <w:tr w14:paraId="11235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8891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38-55分钟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2A17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动手练习A：跟着写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8022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逐行输入、逐行运行，教师巡视。</w:t>
            </w:r>
          </w:p>
        </w:tc>
      </w:tr>
      <w:tr w14:paraId="01704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3B10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55-65分钟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44C9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选择题练习8题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9126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手势选A/B/C/D；错题立即回到代码验证。</w:t>
            </w:r>
          </w:p>
        </w:tc>
      </w:tr>
      <w:tr w14:paraId="2B05F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4E28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65-75分钟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D856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课间休息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06B6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保存文件、活动眼睛和手指。</w:t>
            </w:r>
          </w:p>
        </w:tc>
      </w:tr>
      <w:tr w14:paraId="34DC7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F88F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75-92分钟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60A6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动手练习B：补一补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618F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在半成品代码中补命令或数字。</w:t>
            </w:r>
          </w:p>
        </w:tc>
      </w:tr>
      <w:tr w14:paraId="790E3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2E98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92-110分钟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C132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拓展应用：微型PBL作品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2F39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完成基础版；有余力再做个性化修改。</w:t>
            </w:r>
          </w:p>
        </w:tc>
      </w:tr>
      <w:tr w14:paraId="08B80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0436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110-118分钟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DB4F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作品展示与同伴建议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E266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2-3名学生演示；每人只提一条友善建议。</w:t>
            </w:r>
          </w:p>
        </w:tc>
      </w:tr>
      <w:tr w14:paraId="79848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43B0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118-120分钟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5A6F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离堂小结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6F70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说出今天会用的1个命令和完成的1个作品。</w:t>
            </w:r>
          </w:p>
        </w:tc>
      </w:tr>
    </w:tbl>
    <w:p w14:paraId="137FC020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课前复习：第12课知识抢答（10题）</w:t>
      </w:r>
    </w:p>
    <w:p w14:paraId="78A5CC48">
      <w:pPr>
        <w:shd w:val="clear" w:fill="FFF7DB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玩法：</w:t>
      </w:r>
      <w:r>
        <w:rPr>
          <w:rFonts w:ascii="Calibri" w:hAnsi="Calibri" w:eastAsia="微软雅黑"/>
          <w:color w:val="0B2545"/>
          <w:sz w:val="21"/>
        </w:rPr>
        <w:t>教师读题，学生用手势或小白板抢答；每题约40秒。答错不扣分，立即让学生口头修正。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5760"/>
        <w:gridCol w:w="2880"/>
      </w:tblGrid>
      <w:tr w14:paraId="456C4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98EC7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序号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C42E0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抢答题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25D16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教师答案</w:t>
            </w:r>
          </w:p>
        </w:tc>
      </w:tr>
      <w:tr w14:paraId="25542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BB5FC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EDB4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while在什么情况下继续？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D1A6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条件成立时。</w:t>
            </w:r>
          </w:p>
        </w:tc>
      </w:tr>
      <w:tr w14:paraId="3BF61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B3097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2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7683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让计数每轮增加可写什么？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09D3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count=count+1。</w:t>
            </w:r>
          </w:p>
        </w:tc>
      </w:tr>
      <w:tr w14:paraId="67587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EF2AC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3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0FFE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break有什么作用？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DB86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立刻结束整个循环。</w:t>
            </w:r>
          </w:p>
        </w:tc>
      </w:tr>
      <w:tr w14:paraId="00111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462A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E048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continue有什么作用？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1C59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跳过本轮剩余代码。</w:t>
            </w:r>
          </w:p>
        </w:tc>
      </w:tr>
      <w:tr w14:paraId="6E8DF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0EA33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5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E76A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while True需要什么安全出口？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7261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break或其他停止方式。</w:t>
            </w:r>
          </w:p>
        </w:tc>
      </w:tr>
      <w:tr w14:paraId="28321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265AB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6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1CB9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次数明确的重复通常用for还是while？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44BB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for。</w:t>
            </w:r>
          </w:p>
        </w:tc>
      </w:tr>
      <w:tr w14:paraId="6B7F9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9E0C5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7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C661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直到条件变化的重复通常可用什么？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8B3E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while。</w:t>
            </w:r>
          </w:p>
        </w:tc>
      </w:tr>
      <w:tr w14:paraId="7379E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72B63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8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30F0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比较口令相等使用什么？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67E8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==。</w:t>
            </w:r>
          </w:p>
        </w:tc>
      </w:tr>
      <w:tr w14:paraId="7506E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F9A5E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9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AE48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三次尝试条件可写成什么？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A472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tries&lt;3。</w:t>
            </w:r>
          </w:p>
        </w:tc>
      </w:tr>
      <w:tr w14:paraId="64529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37784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10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D684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上节课项目是什么？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DA8C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三次口令门。</w:t>
            </w:r>
          </w:p>
        </w:tc>
      </w:tr>
    </w:tbl>
    <w:p w14:paraId="665C5794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项目启动</w:t>
      </w:r>
    </w:p>
    <w:p w14:paraId="6DF7C0A2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教师开场话术：</w:t>
      </w:r>
      <w:r>
        <w:rPr>
          <w:rFonts w:ascii="Calibri" w:hAnsi="Calibri" w:eastAsia="微软雅黑"/>
          <w:color w:val="0B2545"/>
          <w:sz w:val="21"/>
        </w:rPr>
        <w:t>今天我们要挑战：怎样把许多任务装进一个清单，并按顺序派发？ 最后每位同学都要完成：可查看、统计和截取任务的特工任务清单。</w:t>
      </w:r>
    </w:p>
    <w:p w14:paraId="772893DF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本课知识讲解</w:t>
      </w:r>
    </w:p>
    <w:p w14:paraId="0BA81A67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列表是任务背包</w:t>
      </w:r>
    </w:p>
    <w:p w14:paraId="61D3FE79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用方括号把多个任务装在一起，元素之间用英文逗号分隔。列表可以保存多个同类信息。</w:t>
      </w:r>
    </w:p>
    <w:p w14:paraId="0DB2B7CA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索引从0开始</w:t>
      </w:r>
    </w:p>
    <w:p w14:paraId="626DC447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第1个任务用tasks[0]，第2个用tasks[1]。用座位号卡反复强化“人说第1个，电脑看0号”。</w:t>
      </w:r>
    </w:p>
    <w:p w14:paraId="12B6C0AD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遍历与长度</w:t>
      </w:r>
    </w:p>
    <w:p w14:paraId="06AB0D9A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for task in tasks依次取出每个任务；len(tasks)告诉我们共有多少项。</w:t>
      </w:r>
    </w:p>
    <w:p w14:paraId="2F855F19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切片取一段</w:t>
      </w:r>
    </w:p>
    <w:p w14:paraId="3498BDCB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tasks[0:2]取得0号和1号，不包含右边的2。只用从开头切片，不讲负索引。</w:t>
      </w:r>
    </w:p>
    <w:p w14:paraId="739069A4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动手练习A｜练习A：建立任务清单</w:t>
      </w:r>
    </w:p>
    <w:p w14:paraId="2144FC2E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任务：创建列表并访问前两个任务。</w:t>
      </w:r>
    </w:p>
    <w:p w14:paraId="181AA2D8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tasks = ["送信", "找钥匙", "画地图"]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print("第一个任务：", tasks[0])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print("第二个任务：", tasks[1])</w:t>
      </w:r>
    </w:p>
    <w:p w14:paraId="769BDC12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输出送信和找钥匙。</w:t>
      </w:r>
    </w:p>
    <w:p w14:paraId="7B927E94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学生改一改：修改三个任务文字，但保留方括号、引号和逗号。</w:t>
      </w:r>
    </w:p>
    <w:p w14:paraId="394714EC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教师支架：提醒第一个元素使用0，不是1。</w:t>
      </w:r>
    </w:p>
    <w:p w14:paraId="6BFD7E4C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本课选择题练习（8题）</w:t>
      </w:r>
    </w:p>
    <w:p w14:paraId="3010B6CF">
      <w:pPr>
        <w:shd w:val="clear" w:fill="FFF7DB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操作方式：</w:t>
      </w:r>
      <w:r>
        <w:rPr>
          <w:rFonts w:ascii="Calibri" w:hAnsi="Calibri" w:eastAsia="微软雅黑"/>
          <w:color w:val="0B2545"/>
          <w:sz w:val="21"/>
        </w:rPr>
        <w:t>先让学生选择，再显示答案；若全班错误较多，复制题中代码到编辑器实际运行，不只口头解释。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6840"/>
        <w:gridCol w:w="1980"/>
      </w:tblGrid>
      <w:tr w14:paraId="764E6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B762E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题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6D03F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题目与选项</w:t>
            </w:r>
          </w:p>
        </w:tc>
        <w:tc>
          <w:tcPr>
            <w:tcW w:w="19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3BEF9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答案与解析</w:t>
            </w:r>
          </w:p>
        </w:tc>
      </w:tr>
      <w:tr w14:paraId="6EC6F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DBB3D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A6D0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创建列表使用哪组符号？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[]    B. ()    C. {}    D. &lt;&gt;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88DA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列表使用方括号。</w:t>
            </w:r>
          </w:p>
        </w:tc>
      </w:tr>
      <w:tr w14:paraId="42B78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22EDD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4439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列表元素之间常用什么分隔？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英文逗号    B. 句号    C. 冒号    D. #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3D53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列表项之间使用逗号。</w:t>
            </w:r>
          </w:p>
        </w:tc>
      </w:tr>
      <w:tr w14:paraId="3263C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8046F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3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2030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列表第一个元素索引是？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0    B. 1    C. -10    D. 100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C5AC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Python索引从0开始。</w:t>
            </w:r>
          </w:p>
        </w:tc>
      </w:tr>
      <w:tr w14:paraId="36757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1BF66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4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2C31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访问tasks第2个元素应写？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tasks[0]    B. tasks[1]    C. tasks[2]    D. tasks()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4280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B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第2个元素索引为1。</w:t>
            </w:r>
          </w:p>
        </w:tc>
      </w:tr>
      <w:tr w14:paraId="7CA54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7C186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5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E141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获得列表长度可用？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len()    B. circle()    C. randint()    D. title()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E037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len返回元素数量。</w:t>
            </w:r>
          </w:p>
        </w:tc>
      </w:tr>
      <w:tr w14:paraId="055E5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357A4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6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78E6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逐个读取列表最常用？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for    B. import    C. color    D. type only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6A8D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for可遍历列表。</w:t>
            </w:r>
          </w:p>
        </w:tc>
      </w:tr>
      <w:tr w14:paraId="6F63B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CAE0A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7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8C3C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tasks[0:2]会取得几个元素？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1个    B. 2个    C. 3个    D. 0个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3973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B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切片包含0，不包含右边的2。</w:t>
            </w:r>
          </w:p>
        </w:tc>
      </w:tr>
      <w:tr w14:paraId="6AD67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5FADF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8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A05D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列表可以保存多个任务吗？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可以    B. 不可以    C. 只能一个    D. 只能数字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58DF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列表就是保存多个元素的容器。</w:t>
            </w:r>
          </w:p>
        </w:tc>
      </w:tr>
    </w:tbl>
    <w:p w14:paraId="52402CE9">
      <w:pPr>
        <w:shd w:val="clear" w:fill="F2F4F7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课间提醒：</w:t>
      </w:r>
      <w:r>
        <w:rPr>
          <w:rFonts w:ascii="Calibri" w:hAnsi="Calibri" w:eastAsia="微软雅黑"/>
          <w:color w:val="0B2545"/>
          <w:sz w:val="21"/>
        </w:rPr>
        <w:t>保存当前.py文件，休息10分钟。返回后先运行一次已有代码，再继续修改。</w:t>
      </w:r>
    </w:p>
    <w:p w14:paraId="4B0374D0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动手练习B｜练习B：逐个派发</w:t>
      </w:r>
    </w:p>
    <w:p w14:paraId="302393AA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任务：用for遍历清单并统计数量。</w:t>
      </w:r>
    </w:p>
    <w:p w14:paraId="1743BB10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tasks = ["送信", "找钥匙", "画地图"]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print("共有", len(tasks), "个任务")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for task in tasks: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print("请完成：", task)</w:t>
      </w:r>
    </w:p>
    <w:p w14:paraId="2AF2DEBE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先显示任务数量，再逐行派发全部任务。</w:t>
      </w:r>
    </w:p>
    <w:p w14:paraId="4B649466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学生改一改：增加一个简单任务，观察len和输出变化。</w:t>
      </w:r>
    </w:p>
    <w:p w14:paraId="7FBF0817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教师支架：for下一行要缩进；task是每轮取出的一个任务。</w:t>
      </w:r>
    </w:p>
    <w:p w14:paraId="1E0E063A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动手练习C（拓展应用/微型PBL作品）｜微项目：任务清单查看器</w:t>
      </w:r>
    </w:p>
    <w:p w14:paraId="65D61CA0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任务：显示全部任务、紧急任务和前两项。</w:t>
      </w:r>
    </w:p>
    <w:p w14:paraId="6A0BACC8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tasks = ["送信", "找钥匙", "画地图", "保护宝箱"]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print("====== 特工任务单 ======")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print("任务总数：", len(tasks))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for task in tasks: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print("-", task)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print("紧急任务：", tasks[0])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print("前两项任务：", tasks[0:2])</w:t>
      </w:r>
    </w:p>
    <w:p w14:paraId="78143208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输出4项任务、总数、第一个紧急任务和前两项切片。</w:t>
      </w:r>
    </w:p>
    <w:p w14:paraId="4904022C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学生改一改：把任务文字替换成自己的故事任务，最多保留5项。</w:t>
      </w:r>
    </w:p>
    <w:p w14:paraId="5C84BD3D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教师支架：只要求使用0:2一种切片；列表前的短横线只是输出文字。</w:t>
      </w:r>
    </w:p>
    <w:p w14:paraId="7B052C42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项目实施步骤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8460"/>
      </w:tblGrid>
      <w:tr w14:paraId="0BBA4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91668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步骤</w:t>
            </w:r>
          </w:p>
        </w:tc>
        <w:tc>
          <w:tcPr>
            <w:tcW w:w="8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156FB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学生任务</w:t>
            </w:r>
          </w:p>
        </w:tc>
      </w:tr>
      <w:tr w14:paraId="701BC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DFD0F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DECE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用真实任务卡装入信封模拟列表。</w:t>
            </w:r>
          </w:p>
        </w:tc>
      </w:tr>
      <w:tr w14:paraId="7EF8F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A46A1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2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8BF6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创建3项任务并访问前两项。</w:t>
            </w:r>
          </w:p>
        </w:tc>
      </w:tr>
      <w:tr w14:paraId="394FC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7CD7E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3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6DA0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使用for逐个派发并查看len。</w:t>
            </w:r>
          </w:p>
        </w:tc>
      </w:tr>
      <w:tr w14:paraId="47850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99037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2CD1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完成任务清单查看器和0:2切片。</w:t>
            </w:r>
          </w:p>
        </w:tc>
      </w:tr>
      <w:tr w14:paraId="24364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783E6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5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DFA9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同桌交换任务故事并运行展示。</w:t>
            </w:r>
          </w:p>
        </w:tc>
      </w:tr>
    </w:tbl>
    <w:p w14:paraId="3AEFA8F7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作品验收与课堂评价</w:t>
      </w:r>
    </w:p>
    <w:p w14:paraId="4C562FB0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列表至少含3个任务。</w:t>
      </w:r>
    </w:p>
    <w:p w14:paraId="203C2191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能正确输出第一个任务和任务总数。</w:t>
      </w:r>
    </w:p>
    <w:p w14:paraId="32B8A4C3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能使用for显示所有任务。</w:t>
      </w:r>
    </w:p>
    <w:p w14:paraId="6993DC6E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展示句式：</w:t>
      </w:r>
      <w:r>
        <w:rPr>
          <w:rFonts w:ascii="Calibri" w:hAnsi="Calibri" w:eastAsia="微软雅黑"/>
          <w:color w:val="0B2545"/>
          <w:sz w:val="21"/>
        </w:rPr>
        <w:t>我的作品是……；我使用了……命令；我修改了……；下一次我想……。</w:t>
      </w:r>
    </w:p>
    <w:p w14:paraId="63291AD0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常见问题与教师处理</w:t>
      </w:r>
    </w:p>
    <w:p w14:paraId="2794DF16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把第一项写成[1]：反复使用0号卡。</w:t>
      </w:r>
    </w:p>
    <w:p w14:paraId="0759B26E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漏逗号或引号：按“文字-逗号-文字”节奏检查。</w:t>
      </w:r>
    </w:p>
    <w:p w14:paraId="59522140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切片误以为包含右端：用0号和1号两张卡演示0:2。</w:t>
      </w:r>
    </w:p>
    <w:p w14:paraId="4691A29D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离堂小结</w:t>
      </w:r>
    </w:p>
    <w:p w14:paraId="2633CBBC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请学生口头完成：今天我学会了“列表”；我完成了“可查看、统计和截取任务的特工任务清单”；下次遇到报错，我会先检查拼写、符号和缩进。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B30AA">
    <w:pPr>
      <w:pStyle w:val="24"/>
      <w:jc w:val="right"/>
    </w:pPr>
    <w:r>
      <w:rPr>
        <w:rFonts w:ascii="Calibri" w:hAnsi="Calibri" w:eastAsia="微软雅黑"/>
        <w:color w:val="5E6B78"/>
        <w:sz w:val="18"/>
      </w:rPr>
      <w:t xml:space="preserve">第 </w:t>
    </w:r>
    <w:r>
      <w:rPr>
        <w:rFonts w:ascii="Calibri" w:hAnsi="Calibri" w:eastAsia="微软雅黑"/>
        <w:color w:val="5E6B78"/>
        <w:sz w:val="18"/>
      </w:rPr>
      <w:fldChar w:fldCharType="begin"/>
    </w:r>
    <w:r>
      <w:rPr>
        <w:rFonts w:ascii="Calibri" w:hAnsi="Calibri" w:eastAsia="微软雅黑"/>
        <w:color w:val="5E6B78"/>
        <w:sz w:val="18"/>
      </w:rPr>
      <w:instrText xml:space="preserve">PAGE</w:instrText>
    </w:r>
    <w:r>
      <w:rPr>
        <w:rFonts w:ascii="Calibri" w:hAnsi="Calibri" w:eastAsia="微软雅黑"/>
        <w:color w:val="5E6B78"/>
        <w:sz w:val="18"/>
      </w:rPr>
      <w:fldChar w:fldCharType="end"/>
    </w:r>
    <w:r>
      <w:rPr>
        <w:rFonts w:ascii="Calibri" w:hAnsi="Calibri" w:eastAsia="微软雅黑"/>
        <w:color w:val="5E6B78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3C1FD">
    <w:pPr>
      <w:pStyle w:val="25"/>
      <w:jc w:val="left"/>
    </w:pPr>
    <w:r>
      <w:rPr>
        <w:rFonts w:ascii="Calibri" w:hAnsi="Calibri" w:eastAsia="微软雅黑"/>
        <w:b/>
        <w:color w:val="5E6B78"/>
        <w:sz w:val="18"/>
      </w:rPr>
      <w:t>Python应用课｜微型PBL教师总教案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F454D4"/>
    <w:rsid w:val="4B7F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hd w:val="clear" w:fill="F2F4F7"/>
      <w:spacing w:before="80" w:after="140" w:line="240" w:lineRule="auto"/>
      <w:ind w:left="230" w:right="230"/>
    </w:pPr>
    <w:rPr>
      <w:rFonts w:ascii="Consolas" w:hAnsi="Consolas" w:eastAsia="微软雅黑" w:cstheme="minorBidi"/>
      <w:sz w:val="18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104</Pages>
  <Words>23906</Words>
  <Characters>31646</Characters>
  <Lines>0</Lines>
  <Paragraphs>0</Paragraphs>
  <TotalTime>9</TotalTime>
  <ScaleCrop>false</ScaleCrop>
  <LinksUpToDate>false</LinksUpToDate>
  <CharactersWithSpaces>33637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课程教研组</dc:creator>
  <dc:description>generated by python-docx</dc:description>
  <cp:keywords>Python, , 微型PBL, 教案, turtle</cp:keywords>
  <cp:lastModifiedBy>WPS_1647170173</cp:lastModifiedBy>
  <dcterms:modified xsi:type="dcterms:W3CDTF">2026-08-28T08:03:13Z</dcterms:modified>
  <dc:subject>小学零基础Python项目式教学</dc:subject>
  <dc:title>Python应用课19课 微型PBL总教案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eyJoZGlkIjoiMjAzMTYwM2Y5OTBkMjMzMzdkOGE1YzY1Nzc0MWYwODEiLCJ1c2VySWQiOiIxMzQ0MTA0NTY4In0=</vt:lpwstr>
  </property>
  <property fmtid="{D5CDD505-2E9C-101B-9397-08002B2CF9AE}" pid="3" name="KSOProductBuildVer">
    <vt:lpwstr>2052-12.1.0.28043</vt:lpwstr>
  </property>
  <property fmtid="{D5CDD505-2E9C-101B-9397-08002B2CF9AE}" pid="4" name="ICV">
    <vt:lpwstr>88D7D9C4E01A4D6689AF9FCCB04AD9A4_12</vt:lpwstr>
  </property>
</Properties>
</file>