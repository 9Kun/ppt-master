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84DE3">
      <w:pPr>
        <w:keepNext w:val="0"/>
        <w:spacing w:before="0" w:after="40" w:line="300" w:lineRule="auto"/>
        <w:jc w:val="left"/>
        <w:pageBreakBefore/>
      </w:pPr>
      <w:r>
        <w:rPr>
          <w:rFonts w:ascii="Calibri" w:hAnsi="Calibri" w:eastAsia="微软雅黑"/>
          <w:b/>
          <w:i w:val="0"/>
          <w:color w:val="2E74B5"/>
          <w:sz w:val="22"/>
        </w:rPr>
        <w:t>第17课</w:t>
      </w:r>
    </w:p>
    <w:p w14:paraId="62C88820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神奇宝藏</w:t>
      </w:r>
    </w:p>
    <w:p w14:paraId="2801BEC9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主题阶段｜奇趣数据收藏馆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1E54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E17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FC9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奇趣数据收藏馆</w:t>
            </w:r>
          </w:p>
        </w:tc>
      </w:tr>
      <w:tr w14:paraId="64FEB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CC7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7B7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怎样用宝藏名称快速找到信息，并把两张宝藏图合在一起？</w:t>
            </w:r>
          </w:p>
        </w:tc>
      </w:tr>
      <w:tr w14:paraId="0E9CE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7A0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8A4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能查询、修改、遍历并合并的迷你宝藏册</w:t>
            </w:r>
          </w:p>
        </w:tc>
      </w:tr>
      <w:tr w14:paraId="7A0C1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699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CCD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字典、键值对、访问、修改、遍历、update()</w:t>
            </w:r>
          </w:p>
        </w:tc>
      </w:tr>
      <w:tr w14:paraId="24C04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599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7C0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区分字典的键和值，并使用已有的键读取信息</w:t>
            </w:r>
          </w:p>
        </w:tc>
      </w:tr>
      <w:tr w14:paraId="4BA3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22E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F16A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lesson17_magic_treasure.py</w:t>
            </w:r>
          </w:p>
        </w:tc>
      </w:tr>
    </w:tbl>
    <w:p w14:paraId="2E684E5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6402D65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知道字典使用“键:值”保存成对信息，会创建一个简单字典。</w:t>
      </w:r>
    </w:p>
    <w:p w14:paraId="1532DFE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会使用键访问和修改字典中的值，并用for遍历字典。</w:t>
      </w:r>
    </w:p>
    <w:p w14:paraId="57F4CE7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会使用update()合并两个小字典，完成迷你宝藏册。</w:t>
      </w:r>
    </w:p>
    <w:p w14:paraId="366B0429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4977839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1D73762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3C6C738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准备投影、键盘指法提示卡和本课半成品代码；不使用联网素材。</w:t>
      </w:r>
    </w:p>
    <w:p w14:paraId="296D1BE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教师课前完整运行示例，确认所有示例均能正常输出。</w:t>
      </w:r>
    </w:p>
    <w:p w14:paraId="3E08794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只要求学生输入短行代码；长代码由教师提供半成品。</w:t>
      </w:r>
    </w:p>
    <w:p w14:paraId="3F4868C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允许两人结对：一人读代码，一人敲键盘，5分钟后交换。</w:t>
      </w:r>
    </w:p>
    <w:p w14:paraId="173177E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0530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CEBA2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E8AB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1505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38C33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B4A0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798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课前复习：第16课知识抢答10题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A1E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71C0C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0E10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6CF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FD4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讲故事、展示最终效果、提出驱动问题。</w:t>
            </w:r>
          </w:p>
        </w:tc>
      </w:tr>
      <w:tr w14:paraId="5D36E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4A8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92B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本课知识讲解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431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每讲一个命令马上运行一次，不连续讲授。</w:t>
            </w:r>
          </w:p>
        </w:tc>
      </w:tr>
      <w:tr w14:paraId="36F1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8BF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196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D3B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逐行输入、逐行运行，教师巡视。</w:t>
            </w:r>
          </w:p>
        </w:tc>
      </w:tr>
      <w:tr w14:paraId="1C74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380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E36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选择题练习8题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756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手势选A/B/C/D；错题立即回到代码验证。</w:t>
            </w:r>
          </w:p>
        </w:tc>
      </w:tr>
      <w:tr w14:paraId="30E6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031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42C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433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75867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1F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F67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4ED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在半成品代码中补命令或数字。</w:t>
            </w:r>
          </w:p>
        </w:tc>
      </w:tr>
      <w:tr w14:paraId="3FEB5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428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9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拓展应用：微型PBL作品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176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完成基础版；有余力再做个性化修改。</w:t>
            </w:r>
          </w:p>
        </w:tc>
      </w:tr>
      <w:tr w14:paraId="456D0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F47D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137E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作品展示与同伴建议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20C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2-3名学生演示；每人只提一条友善建议。</w:t>
            </w:r>
          </w:p>
        </w:tc>
      </w:tr>
      <w:tr w14:paraId="15B82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E80C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C87A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EF9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说出今天会用的1个命令和完成的1个作品。</w:t>
            </w:r>
          </w:p>
        </w:tc>
      </w:tr>
    </w:tbl>
    <w:p w14:paraId="700CFAF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课前复习：第16课知识抢答（10题）</w:t>
      </w:r>
    </w:p>
    <w:p w14:paraId="65618EE0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3520E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B7F37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BE85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491A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5EDD8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A6D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E64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while循环在条件满足时会怎样？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F8D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重复执行代码。</w:t>
            </w:r>
          </w:p>
        </w:tc>
      </w:tr>
      <w:tr w14:paraId="11CF9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D47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ED1D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break有什么作用？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CC5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提前结束循环。</w:t>
            </w:r>
          </w:p>
        </w:tc>
      </w:tr>
      <w:tr w14:paraId="4F947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ABB2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6DB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continue有什么作用？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63E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跳过本轮剩余代码。</w:t>
            </w:r>
          </w:p>
        </w:tc>
      </w:tr>
      <w:tr w14:paraId="49F3C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ACC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21D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列表常用哪组符号创建？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5859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方括号[]。</w:t>
            </w:r>
          </w:p>
        </w:tc>
      </w:tr>
      <w:tr w14:paraId="58F6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351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E9C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元组常用哪组符号创建？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9364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圆括号()。</w:t>
            </w:r>
          </w:p>
        </w:tc>
      </w:tr>
      <w:tr w14:paraId="66E5C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5F0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994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列表和字符串第一项索引是几？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B567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0。</w:t>
            </w:r>
          </w:p>
        </w:tc>
      </w:tr>
      <w:tr w14:paraId="1F3A3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B14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F0D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for可以做什么？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609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逐个遍历元素。</w:t>
            </w:r>
          </w:p>
        </w:tc>
      </w:tr>
      <w:tr w14:paraId="5773E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E57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024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len可以得到什么？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519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元素数量。</w:t>
            </w:r>
          </w:p>
        </w:tc>
      </w:tr>
      <w:tr w14:paraId="2A4E5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254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C60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word[0:3]包含3号位置吗？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918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不包含。</w:t>
            </w:r>
          </w:p>
        </w:tc>
      </w:tr>
      <w:tr w14:paraId="5E330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227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657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第16课的名称是什么？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AA2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特工密语大全。</w:t>
            </w:r>
          </w:p>
        </w:tc>
      </w:tr>
    </w:tbl>
    <w:p w14:paraId="6DC1D14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1D72EF06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教师开场话术：今天我们要挑战：怎样用宝藏名称快速找到信息，并把两张宝藏图合在一起？ 最后每位学生都要完成：能查询、修改、遍历并合并的迷你宝藏册。</w:t>
      </w:r>
    </w:p>
    <w:p w14:paraId="0A02941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55288753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字典像有标签的宝箱</w:t>
      </w:r>
    </w:p>
    <w:p w14:paraId="28B8752A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字典用花括号创建，每项写成“键:值”。键像标签，值像标签后面的宝藏信息。</w:t>
      </w:r>
    </w:p>
    <w:p w14:paraId="2F3D6D62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按键访问</w:t>
      </w:r>
    </w:p>
    <w:p w14:paraId="7F5974BE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写treasure["星星"]可以找到“星星”对应的数量。键必须与字典中已有的文字完全一致。</w:t>
      </w:r>
    </w:p>
    <w:p w14:paraId="05220B85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修改与遍历</w:t>
      </w:r>
    </w:p>
    <w:p w14:paraId="2594C4A1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写treasure["星星"] = 4可以修改值；for name in treasure可以逐个取得字典中的键。</w:t>
      </w:r>
    </w:p>
    <w:p w14:paraId="65957173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合并字典</w:t>
      </w:r>
    </w:p>
    <w:p w14:paraId="08D756BE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map1.update(map2)会把map2中的内容加入map1；若键相同，map2中的值会覆盖旧值。</w:t>
      </w:r>
    </w:p>
    <w:p w14:paraId="408365AC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动手练习A｜练习A：打开宝藏箱</w:t>
      </w:r>
    </w:p>
    <w:p w14:paraId="7CEDCE02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任务：创建一个宝藏字典，并按名称读取数量。</w:t>
      </w:r>
    </w:p>
    <w:p w14:paraId="3434DBCB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treasure = {"星星": 3, "宝石": 5}</w:t>
        <w:br/>
        <w:t/>
        <w:br/>
        <w:t>print("星星数量：", treasure["星星"])</w:t>
        <w:br/>
        <w:t>print("宝石数量：", treasure["宝石"])</w:t>
      </w:r>
    </w:p>
    <w:p w14:paraId="665F1CA2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运行结果：输出星星数量3、宝石数量5。</w:t>
      </w:r>
    </w:p>
    <w:p w14:paraId="60BC6D88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学生改一改：把星星数量3改成6，再运行一次。</w:t>
      </w:r>
    </w:p>
    <w:p w14:paraId="78747575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教师支架：键和值之间使用英文冒号；每一项之间使用英文逗号。</w:t>
      </w:r>
    </w:p>
    <w:p w14:paraId="5F45C87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141B1B0E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操作方式：先让学生选择，再显示答案；若全班错误较多，复制题中代码到编辑器实际运行，不只口头解释。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7868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9B5C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301D8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CB21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6D0A1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6D01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850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创建字典应写？A. {"星星": 3}    B. ["星星": 3]    C. ("星星": 3)    D. &lt;"星星": 3&gt;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A55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A字典使用花括号和键值对。</w:t>
            </w:r>
          </w:p>
        </w:tc>
      </w:tr>
      <w:tr w14:paraId="12C6B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D9E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644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字典中“星星”属于？A. 键    B. 值    C. 循环    D. 注释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6EA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A键像信息标签。</w:t>
            </w:r>
          </w:p>
        </w:tc>
      </w:tr>
      <w:tr w14:paraId="63AFC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6C2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EB0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读取treasure中“星星”应写？A. treasure["星星"]    B. treasure(星星)    C. treasure.星星    D. print星星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25B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A使用方括号和键访问。</w:t>
            </w:r>
          </w:p>
        </w:tc>
      </w:tr>
      <w:tr w14:paraId="33AAF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6F3A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5AB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修改数量应写？A. treasure["星星"] = 6    B. 6 = treasure    C. treasure + 6    D. del 6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E65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A给指定键重新赋值。</w:t>
            </w:r>
          </w:p>
        </w:tc>
      </w:tr>
      <w:tr w14:paraId="772E8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C00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3E6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for name in treasure遍历时，name先得到什么？A. 键    B. 一定是数字    C. 屏幕    D. 文件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4D3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A直接遍历字典会逐个得到键。</w:t>
            </w:r>
          </w:p>
        </w:tc>
      </w:tr>
      <w:tr w14:paraId="7F395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A52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FE0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合并两个字典可使用？A. update()    B. forward()    C. circle()    D. randint()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E2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Aupdate可以加入另一字典的内容。</w:t>
            </w:r>
          </w:p>
        </w:tc>
      </w:tr>
      <w:tr w14:paraId="58C8D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3FB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27A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键写成"星星"时，访问时可以写"星 星"吗？A. 不可以    B. 可以    C. 都会变成0    D. 自动改正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C1D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A键文字必须一致。</w:t>
            </w:r>
          </w:p>
        </w:tc>
      </w:tr>
      <w:tr w14:paraId="4D5F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A04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F03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字典最适合保存哪种信息？A. 名称和对应数量    B. 只有一条直线    C. 海龟方向    D. 空白页面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79F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A字典适合保存成对信息。</w:t>
            </w:r>
          </w:p>
        </w:tc>
      </w:tr>
    </w:tbl>
    <w:p w14:paraId="29A8AAD8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课间提醒：保存当前.py文件，休息10分钟。返回后先运行一次已有代码，再继续修改。</w:t>
      </w:r>
    </w:p>
    <w:p w14:paraId="31BA85A0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动手练习B｜练习B：更新宝藏数量</w:t>
      </w:r>
    </w:p>
    <w:p w14:paraId="038E2494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任务：修改一个值，再遍历显示全部宝藏。</w:t>
      </w:r>
    </w:p>
    <w:p w14:paraId="71AC5C35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treasure = {"星星": 3, "宝石": 5}</w:t>
        <w:br/>
        <w:t>treasure["星星"] = 4</w:t>
        <w:br/>
        <w:t/>
        <w:br/>
        <w:t>for name in treasure:</w:t>
        <w:br/>
        <w:t xml:space="preserve">    print(name, treasure[name])</w:t>
      </w:r>
    </w:p>
    <w:p w14:paraId="4EE5EF16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运行结果：星星数量变成4，并逐行显示两种宝藏。</w:t>
      </w:r>
    </w:p>
    <w:p w14:paraId="2C54FBB8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学生改一改：再加入一行treasure["金币"] = 2。</w:t>
      </w:r>
    </w:p>
    <w:p w14:paraId="6ACBC8EF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教师支架：for下面的print缩进4格；name每次保存一个键。</w:t>
      </w:r>
    </w:p>
    <w:p w14:paraId="49F8307F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动手练习C（拓展应用/微型PBL作品）｜微项目：合并宝藏图</w:t>
      </w:r>
    </w:p>
    <w:p w14:paraId="1E46B71D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任务：创建两张小宝藏图，把它们合并成一张宝藏册。</w:t>
      </w:r>
    </w:p>
    <w:p w14:paraId="37A8C241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map1 = {"红宝石": 2, "金币": 5}</w:t>
        <w:br/>
        <w:t>map2 = {"蓝宝石": 3, "钥匙": 1}</w:t>
        <w:br/>
        <w:t/>
        <w:br/>
        <w:t>map1.update(map2)</w:t>
        <w:br/>
        <w:t/>
        <w:br/>
        <w:t>print("宝藏册：")</w:t>
        <w:br/>
        <w:t>for name in map1:</w:t>
        <w:br/>
        <w:t xml:space="preserve">    print(name, map1[name])</w:t>
      </w:r>
    </w:p>
    <w:p w14:paraId="57130208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运行结果：合并后的宝藏册显示四种宝藏及其数量。</w:t>
      </w:r>
    </w:p>
    <w:p w14:paraId="67484E57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学生改一改：只修改一种宝藏名称和数量，做出自己的版本。</w:t>
      </w:r>
    </w:p>
    <w:p w14:paraId="4DCF16F1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教师支架：基础版只合并两个小字典；不要求从空白页独立写长代码。</w:t>
      </w:r>
    </w:p>
    <w:p w14:paraId="4597D89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0121C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24D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D6AA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640B0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61E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AFE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观察贴有标签的宝箱图片，说出“名称”和“数量”。</w:t>
            </w:r>
          </w:p>
        </w:tc>
      </w:tr>
      <w:tr w14:paraId="20E47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9E7B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52B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创建包含两项内容的宝藏字典。</w:t>
            </w:r>
          </w:p>
        </w:tc>
      </w:tr>
      <w:tr w14:paraId="5CB0D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D0A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DF9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按键读取并修改一种宝藏数量。</w:t>
            </w:r>
          </w:p>
        </w:tc>
      </w:tr>
      <w:tr w14:paraId="3FDF6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CCF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19F7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遍历显示宝藏名称和数量。</w:t>
            </w:r>
          </w:p>
        </w:tc>
      </w:tr>
      <w:tr w14:paraId="096AB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A17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E1D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使用update()合并两张宝藏图并展示。</w:t>
            </w:r>
          </w:p>
        </w:tc>
      </w:tr>
    </w:tbl>
    <w:p w14:paraId="35E9E5B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768FE29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能正确创建至少包含两项内容的字典。</w:t>
      </w:r>
    </w:p>
    <w:p w14:paraId="28C2299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能按键读取或修改一个值。</w:t>
      </w:r>
    </w:p>
    <w:p w14:paraId="413CDA99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能合并字典并遍历显示结果。</w:t>
      </w:r>
    </w:p>
    <w:p w14:paraId="279E8B7C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展示句式：我的作品是……；我使用了……命令；我修改了……；下一次我想……。</w:t>
      </w:r>
    </w:p>
    <w:p w14:paraId="7358404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463A489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把冒号写成中文符号：展示英文冒号的位置。</w:t>
      </w:r>
    </w:p>
    <w:p w14:paraId="34A22A6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访问不存在的键：先从投影中的固定键里选择。</w:t>
      </w:r>
    </w:p>
    <w:p w14:paraId="0007491C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for下方没有缩进：用缩进提示线标出4格。</w:t>
      </w:r>
    </w:p>
    <w:p w14:paraId="63F7FAA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461813A1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请学生口头完成：今天我学会了“字典”；我完成了“迷你宝藏册”；下次遇到报错，我会先检查键、引号、冒号和缩进。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