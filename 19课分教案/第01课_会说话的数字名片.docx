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A8B0D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第1课</w:t>
      </w:r>
    </w:p>
    <w:p w14:paraId="141EB069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会说话的数字名片</w:t>
      </w:r>
    </w:p>
    <w:p w14:paraId="2C214FD1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主题阶段｜神奇海龟小画家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EF4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F15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95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神奇海龟小画家</w:t>
            </w:r>
          </w:p>
        </w:tc>
      </w:tr>
      <w:tr w14:paraId="5F45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C0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67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怎样让电脑替我向新同学介绍自己？</w:t>
            </w:r>
          </w:p>
        </w:tc>
      </w:tr>
      <w:tr w14:paraId="1912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FDF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8AB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能运行的“数字自我介绍卡”程序</w:t>
            </w:r>
          </w:p>
        </w:tc>
      </w:tr>
      <w:tr w14:paraId="3CB7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36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FF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print()、英文引号、括号、#注释、从上到下执行</w:t>
            </w:r>
          </w:p>
        </w:tc>
      </w:tr>
      <w:tr w14:paraId="7CE95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A74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3B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区分代码中的英文符号，出现错误时愿意逐项检查</w:t>
            </w:r>
          </w:p>
        </w:tc>
      </w:tr>
      <w:tr w14:paraId="3FC5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537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9E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lesson01_name_card.py</w:t>
            </w:r>
          </w:p>
        </w:tc>
      </w:tr>
    </w:tbl>
    <w:p w14:paraId="1EA8971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564DB32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知道程序是按顺序执行的命令。</w:t>
      </w:r>
    </w:p>
    <w:p w14:paraId="3AB7D57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 print() 输出文字，并能写一行简单注释。</w:t>
      </w:r>
    </w:p>
    <w:p w14:paraId="50101C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能在模板上修改姓名、年龄和爱好，运行并保存作品。</w:t>
      </w:r>
    </w:p>
    <w:p w14:paraId="456A362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0FDF486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3FE5139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6B5E0AE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7454DE3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7C6679D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6712DF1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2B1F434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7832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2FF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3B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A5A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4AD51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077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AC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31D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3380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5B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0BD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12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622D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92F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FF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FBB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16AD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86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E4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21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1DEF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595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D3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EE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660D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C5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92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F7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4DF1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74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00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F7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3DE1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A5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49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B8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2ACA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78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74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81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7284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D8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2BE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EC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22FB20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课前复习：知识抢答（10题）</w:t>
      </w:r>
    </w:p>
    <w:p w14:paraId="15521AF5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73E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FC2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D6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9B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89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DEC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F3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电脑能自己猜出我们想让它做什么吗？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8E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不能，要给它清楚的命令。</w:t>
            </w:r>
          </w:p>
        </w:tc>
      </w:tr>
      <w:tr w14:paraId="71FA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D70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BA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我们平时按顺序完成刷牙、洗脸，这像不像程序？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C64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像，程序也是按步骤执行。</w:t>
            </w:r>
          </w:p>
        </w:tc>
      </w:tr>
      <w:tr w14:paraId="5A99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BC0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8DE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键盘上的圆括号长什么样？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54C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左括号(和右括号)。</w:t>
            </w:r>
          </w:p>
        </w:tc>
      </w:tr>
      <w:tr w14:paraId="4AD5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D6D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B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一段中文要作为文字放进代码，通常要加什么？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DF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引号。</w:t>
            </w:r>
          </w:p>
        </w:tc>
      </w:tr>
      <w:tr w14:paraId="77A4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A81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BF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运行程序前需要先把代码输入到哪里？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B1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Python编辑窗口。</w:t>
            </w:r>
          </w:p>
        </w:tc>
      </w:tr>
      <w:tr w14:paraId="0F03E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3A1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BB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程序运行后看到的文字叫作什么？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004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输出结果。</w:t>
            </w:r>
          </w:p>
        </w:tc>
      </w:tr>
      <w:tr w14:paraId="351B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9CF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1B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代码中写错一个符号，电脑可能会怎样？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5B7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报错或不能按预期运行。</w:t>
            </w:r>
          </w:p>
        </w:tc>
      </w:tr>
      <w:tr w14:paraId="4D4E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C49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3B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保存文件有什么好处？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85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下次还能打开、修改和运行。</w:t>
            </w:r>
          </w:p>
        </w:tc>
      </w:tr>
      <w:tr w14:paraId="6FBE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719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577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遇到错误第一件事是放弃吗？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F5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不是，先观察提示并检查代码。</w:t>
            </w:r>
          </w:p>
        </w:tc>
      </w:tr>
      <w:tr w14:paraId="0685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1C1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0B2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今天的项目角色是谁？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69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会说话的电脑/机器人。</w:t>
            </w:r>
          </w:p>
        </w:tc>
      </w:tr>
    </w:tbl>
    <w:p w14:paraId="3922C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77E2774E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今天我们要挑战：怎样让电脑替我向新同学介绍自己？ 最后每位同学都要完成：能运行的“数字自我介绍卡”程序。</w:t>
      </w:r>
    </w:p>
    <w:p w14:paraId="7169E79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02A97A2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什么是编程</w:t>
      </w:r>
    </w:p>
    <w:p w14:paraId="7C8C7896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编程就是把要做的事情拆成清楚的小步骤，再用计算机能理解的语言写出来。用“起床流程”做类比，不讲复杂定义。</w:t>
      </w:r>
    </w:p>
    <w:p w14:paraId="7FD89A2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认识 print()</w:t>
      </w:r>
    </w:p>
    <w:p w14:paraId="0376F5A0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把 print 说成“电脑的小喇叭”。括号里放要说的话，文字两边使用英文引号。每输入一行就运行一次。</w:t>
      </w:r>
    </w:p>
    <w:p w14:paraId="37A2690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认识注释</w:t>
      </w:r>
    </w:p>
    <w:p w14:paraId="09D78EA5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# 后面的内容是给人看的小纸条，电脑会跳过。只要求学生会看、会仿写，不要求背术语。</w:t>
      </w:r>
    </w:p>
    <w:p w14:paraId="08EB156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运行顺序</w:t>
      </w:r>
    </w:p>
    <w:p w14:paraId="3C67BE3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让学生用手指从第一行向下滑，观察三行输出的先后顺序。暂不讲变量和数据类型。</w:t>
      </w:r>
    </w:p>
    <w:p w14:paraId="3AFE3D2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动手练习A｜练习A：让电脑打招呼</w:t>
      </w:r>
    </w:p>
    <w:p w14:paraId="1B7C0885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任务：逐行输入并运行，观察输出。</w:t>
      </w:r>
    </w:p>
    <w:p w14:paraId="2CB275CF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print("你好，Python！")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print("很高兴认识你！")</w:t>
      </w:r>
    </w:p>
    <w:p w14:paraId="2BD2EDB0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窗口依次出现两行问候语。</w:t>
      </w:r>
    </w:p>
    <w:p w14:paraId="7D83C50C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学生改一改：把“你好”改成“早上好”再运行。</w:t>
      </w:r>
    </w:p>
    <w:p w14:paraId="52912D80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教师支架：检查 print 是否拼对、引号是否成对、右括号是否存在。</w:t>
      </w:r>
    </w:p>
    <w:p w14:paraId="3912AF2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508C0119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1452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39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F0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2C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02C7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69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39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哪一条命令可以让电脑显示文字？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print()    B. paint()    C. turtle()    D. play()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352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print()用于输出内容。</w:t>
            </w:r>
          </w:p>
        </w:tc>
      </w:tr>
      <w:tr w14:paraId="27C2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397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EAF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下面哪一行能正确输出“你好”？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print(你好)    B. print("你好")    C. print["你好"]    D. Print("你好")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381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文字要放在英文引号中，print使用小写和圆括号。</w:t>
            </w:r>
          </w:p>
        </w:tc>
      </w:tr>
      <w:tr w14:paraId="09E0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362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54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Python代码通常按什么顺序执行？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从下到上    B. 随机    C. 从上到下    D. 从右到左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B8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本课程序按从上到下的顺序执行。</w:t>
            </w:r>
          </w:p>
        </w:tc>
      </w:tr>
      <w:tr w14:paraId="0BAD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4EE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7B7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# 后面的内容通常是什么？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注释    B. 密码    C. 图片    D. 声音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B5E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注释是写给人看的说明。</w:t>
            </w:r>
          </w:p>
        </w:tc>
      </w:tr>
      <w:tr w14:paraId="78F7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51B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02A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哪组符号应该成对出现？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一个引号    B. 引号和括号    C. 一个井号    D. 一个逗号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5B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文字引号和函数圆括号都需要配对。</w:t>
            </w:r>
          </w:p>
        </w:tc>
      </w:tr>
      <w:tr w14:paraId="3A6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C4E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E0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print("8")会输出什么？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文字8    B. 不输出    C. 一张图    D. 报纸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C0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引号中的8会被原样显示。</w:t>
            </w:r>
          </w:p>
        </w:tc>
      </w:tr>
      <w:tr w14:paraId="1F56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06D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F1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程序报错时更好的做法是？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关电脑    B. 随便删除    C. 检查拼写和符号    D. 不再尝试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C4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先检查常见的小错误。</w:t>
            </w:r>
          </w:p>
        </w:tc>
      </w:tr>
      <w:tr w14:paraId="572D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528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DF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保存Python文件常见的结尾是？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.jpg    B. .mp3    C. .py    D. .pptx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F5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Python程序文件通常使用.py扩展名。</w:t>
            </w:r>
          </w:p>
        </w:tc>
      </w:tr>
    </w:tbl>
    <w:p w14:paraId="6CC57917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5087050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动手练习B｜练习B：给代码贴便签</w:t>
      </w:r>
    </w:p>
    <w:p w14:paraId="77FD2D8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任务：加入注释，确认注释不会显示在输出中。</w:t>
      </w:r>
    </w:p>
    <w:p w14:paraId="1FEA5D44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# 这是我的第一个Python程序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print("我是小小程序员")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下面这一行介绍爱好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print("我喜欢画画")</w:t>
      </w:r>
    </w:p>
    <w:p w14:paraId="7BD58A7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只输出两行文字，#后面的内容不输出。</w:t>
      </w:r>
    </w:p>
    <w:p w14:paraId="39D6B520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学生改一改：把爱好改成自己的真实爱好。</w:t>
      </w:r>
    </w:p>
    <w:p w14:paraId="22FED4F0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教师支架：# 要放在注释最前面；不要把真正要运行的 print 放到 # 后面。</w:t>
      </w:r>
    </w:p>
    <w:p w14:paraId="44421F1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动手练习C（拓展应用/微型PBL作品）｜微项目：数字自我介绍卡</w:t>
      </w:r>
    </w:p>
    <w:p w14:paraId="3DC18DE3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任务：在模板上完成四行介绍。</w:t>
      </w:r>
    </w:p>
    <w:p w14:paraId="25CC510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print("====== 我的数字名片 ======")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print("姓名：乐乐")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print("年龄：8岁")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print("爱好：搭积木")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print("很高兴认识大家！")</w:t>
      </w:r>
    </w:p>
    <w:p w14:paraId="27DE38B1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输出一张由五行文字组成的数字名片。</w:t>
      </w:r>
    </w:p>
    <w:p w14:paraId="71E6CEF1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学生改一改：修改姓名、年龄、爱好和最后一句问候；可以增加一行“我的愿望”。</w:t>
      </w:r>
    </w:p>
    <w:p w14:paraId="71FD5CE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教师支架：学生不会打中文时可由教师提供词语卡，姓名和数字必须由学生自己修改。</w:t>
      </w:r>
    </w:p>
    <w:p w14:paraId="509E7CC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34B5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58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27A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2953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464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DA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展示老师的数字名片，提出驱动问题。</w:t>
            </w:r>
          </w:p>
        </w:tc>
      </w:tr>
      <w:tr w14:paraId="47244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B37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80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学生跟写两行 print，确保第一次运行成功。</w:t>
            </w:r>
          </w:p>
        </w:tc>
      </w:tr>
      <w:tr w14:paraId="35B32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470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7C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学生在名片模板中替换4处个人信息。</w:t>
            </w:r>
          </w:p>
        </w:tc>
      </w:tr>
      <w:tr w14:paraId="2C64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7B5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CD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同桌交换查看：姓名、年龄、爱好是否清楚。</w:t>
            </w:r>
          </w:p>
        </w:tc>
      </w:tr>
      <w:tr w14:paraId="54764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366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A0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自愿学生运行作品，全班用“我看懂了……”回应。</w:t>
            </w:r>
          </w:p>
        </w:tc>
      </w:tr>
    </w:tbl>
    <w:p w14:paraId="6C08C6A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4FB7577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程序可以成功运行且没有报错。</w:t>
      </w:r>
    </w:p>
    <w:p w14:paraId="5F2A67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至少输出姓名、年龄、爱好三项信息。</w:t>
      </w:r>
    </w:p>
    <w:p w14:paraId="00278A5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至少有一处内容由学生自己决定。</w:t>
      </w:r>
    </w:p>
    <w:p w14:paraId="5F0B7084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0F033F0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6C845F7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中文引号导致 SyntaxError：演示切换英文输入法。</w:t>
      </w:r>
    </w:p>
    <w:p w14:paraId="6383970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漏写右括号：让学生用手指配对检查。</w:t>
      </w:r>
    </w:p>
    <w:p w14:paraId="01D3373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 print 写成 Print：提醒Python区分大小写。</w:t>
      </w:r>
    </w:p>
    <w:p w14:paraId="2C65885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2E12213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请学生口头完成：今天我学会了“程序”；我完成了“能运行的“数字自我介绍卡”程序”；下次遇到报错，我会先检查拼写、符号和缩进。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