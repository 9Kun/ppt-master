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479ED">
      <w:pPr>
        <w:keepNext w:val="0"/>
        <w:spacing w:before="0" w:after="40" w:line="300" w:lineRule="auto"/>
        <w:jc w:val="left"/>
      </w:pPr>
      <w:r>
        <w:rPr>
          <w:rFonts w:ascii="Calibri" w:hAnsi="Calibri" w:eastAsia="微软雅黑"/>
          <w:b/>
          <w:i w:val="0"/>
          <w:color w:val="2E74B5"/>
          <w:sz w:val="22"/>
        </w:rPr>
        <w:t>第3课</w:t>
      </w:r>
    </w:p>
    <w:p w14:paraId="1CFD5CD8">
      <w:pPr>
        <w:keepNext w:val="0"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44"/>
        </w:rPr>
        <w:t>循环转不停</w:t>
      </w:r>
    </w:p>
    <w:p w14:paraId="6DBD343A">
      <w:pPr>
        <w:keepNext w:val="0"/>
        <w:spacing w:before="0" w:after="20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1"/>
        </w:rPr>
        <w:t>主题阶段｜神奇海龟小画家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4135E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6E50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所属主题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1D14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神奇海龟小画家</w:t>
            </w:r>
          </w:p>
        </w:tc>
      </w:tr>
      <w:tr w14:paraId="654A1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8504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驱动问题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6FC1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怎样让海龟学会重复动作，不用我们把同样的代码写很多遍？</w:t>
            </w:r>
          </w:p>
        </w:tc>
      </w:tr>
      <w:tr w14:paraId="606BA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913D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最终成果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16DE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会自动旋转的图形风车</w:t>
            </w:r>
          </w:p>
        </w:tc>
      </w:tr>
      <w:tr w14:paraId="13CB5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FBF2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重点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9147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for循环、range()、缩进、t.speed()</w:t>
            </w:r>
          </w:p>
        </w:tc>
      </w:tr>
      <w:tr w14:paraId="64AB1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76EA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难点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939B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把需要重复的代码正确缩进到循环内部</w:t>
            </w:r>
          </w:p>
        </w:tc>
      </w:tr>
      <w:tr w14:paraId="54F24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C74A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建议文件名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4598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9"/>
              </w:rPr>
              <w:t>lesson03_shape_spinner.py</w:t>
            </w:r>
          </w:p>
        </w:tc>
      </w:tr>
    </w:tbl>
    <w:p w14:paraId="2744EEF9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教学目标</w:t>
      </w:r>
    </w:p>
    <w:p w14:paraId="2E2B22B8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理解循环就是按次数重复一组动作。</w:t>
      </w:r>
    </w:p>
    <w:p w14:paraId="49C58502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会使用 for 和 range() 简化重复代码。</w:t>
      </w:r>
    </w:p>
    <w:p w14:paraId="3C687361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能在教师支架下读懂两层简单循环并调整速度。</w:t>
      </w:r>
    </w:p>
    <w:p w14:paraId="14D707E2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课前准备与分层支架</w:t>
      </w:r>
    </w:p>
    <w:p w14:paraId="02F66DF2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教师机和学生机提前安装并打开 Python 3 的 IDLE 或 Thonny。</w:t>
      </w:r>
    </w:p>
    <w:p w14:paraId="5A92BC80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每名学生建立自己的课程文件夹；文件名只用英文、数字和下划线。</w:t>
      </w:r>
    </w:p>
    <w:p w14:paraId="5CDB9E7E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准备投影、键盘指法提示卡和本课半成品代码；不使用联网素材。</w:t>
      </w:r>
    </w:p>
    <w:p w14:paraId="0E362A22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教师课前完整运行示例，尤其检查 turtle 图形窗口能否正常弹出。</w:t>
      </w:r>
    </w:p>
    <w:p w14:paraId="294B840A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只要求学生输入短行代码；长代码由教师提供半成品。</w:t>
      </w:r>
    </w:p>
    <w:p w14:paraId="36980028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允许两人结对：一人读代码，一人敲键盘，5分钟后交换。</w:t>
      </w:r>
    </w:p>
    <w:p w14:paraId="5EE26A15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120分钟教学流程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880"/>
        <w:gridCol w:w="5040"/>
      </w:tblGrid>
      <w:tr w14:paraId="5D2C9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24BE6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时间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A34C3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课堂环节</w:t>
            </w:r>
          </w:p>
        </w:tc>
        <w:tc>
          <w:tcPr>
            <w:tcW w:w="5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2903F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实施要点</w:t>
            </w:r>
          </w:p>
        </w:tc>
      </w:tr>
      <w:tr w14:paraId="1BA8A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C00D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0-12分钟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493ED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课前复习：第2课知识抢答10题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4BA6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先口答、再揭晓；允许同桌互助。</w:t>
            </w:r>
          </w:p>
        </w:tc>
      </w:tr>
      <w:tr w14:paraId="0A917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F12E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12-20分钟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2789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项目启动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8861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讲故事、展示最终效果、提出驱动问题。</w:t>
            </w:r>
          </w:p>
        </w:tc>
      </w:tr>
      <w:tr w14:paraId="07972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2A73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20-38分钟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82B4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本课知识讲解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AB62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每讲一个命令马上运行一次，不连续讲授。</w:t>
            </w:r>
          </w:p>
        </w:tc>
      </w:tr>
      <w:tr w14:paraId="2184C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55BE2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38-55分钟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3BC6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动手练习A：跟着写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D4C6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逐行输入、逐行运行，教师巡视。</w:t>
            </w:r>
          </w:p>
        </w:tc>
      </w:tr>
      <w:tr w14:paraId="14274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B027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55-65分钟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80A2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选择题练习8题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4D2C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手势选A/B/C/D；错题立即回到代码验证。</w:t>
            </w:r>
          </w:p>
        </w:tc>
      </w:tr>
      <w:tr w14:paraId="4DA2B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0C0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65-75分钟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9DE8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课间休息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411E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保存文件、活动眼睛和手指。</w:t>
            </w:r>
          </w:p>
        </w:tc>
      </w:tr>
      <w:tr w14:paraId="36127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4D36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75-92分钟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3C9D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动手练习B：补一补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A982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在半成品代码中补命令或数字。</w:t>
            </w:r>
          </w:p>
        </w:tc>
      </w:tr>
      <w:tr w14:paraId="0D3F7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B5B0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92-110分钟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94A9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拓展应用：微型PBL作品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EDC5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完成基础版；有余力再做个性化修改。</w:t>
            </w:r>
          </w:p>
        </w:tc>
      </w:tr>
      <w:tr w14:paraId="16819A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339F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110-118分钟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A21C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作品展示与同伴建议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B685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2-3名学生演示；每人只提一条友善建议。</w:t>
            </w:r>
          </w:p>
        </w:tc>
      </w:tr>
      <w:tr w14:paraId="796B7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85F7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118-120分钟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428B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离堂小结</w:t>
            </w:r>
          </w:p>
        </w:tc>
        <w:tc>
          <w:tcPr>
            <w:tcW w:w="5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4D024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说出今天会用的1个命令和完成的1个作品。</w:t>
            </w:r>
          </w:p>
        </w:tc>
      </w:tr>
    </w:tbl>
    <w:p w14:paraId="7B032137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课前复习：第2课知识抢答（10题）</w:t>
      </w:r>
    </w:p>
    <w:p w14:paraId="7B6B9717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玩法：</w:t>
      </w:r>
      <w:r>
        <w:rPr>
          <w:rFonts w:ascii="Calibri" w:hAnsi="Calibri" w:eastAsia="微软雅黑"/>
          <w:color w:val="0B2545"/>
          <w:sz w:val="21"/>
        </w:rPr>
        <w:t>教师读题，学生用手势或小白板抢答；每题约40秒。答错不扣分，立即让学生口头修正。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5760"/>
        <w:gridCol w:w="2880"/>
      </w:tblGrid>
      <w:tr w14:paraId="74E3D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87DD1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序号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58F69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抢答题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A7672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教师答案</w:t>
            </w:r>
          </w:p>
        </w:tc>
      </w:tr>
      <w:tr w14:paraId="536AA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0A556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1047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导入海龟模块的代码是什么？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B88C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import turtle。</w:t>
            </w:r>
          </w:p>
        </w:tc>
      </w:tr>
      <w:tr w14:paraId="4DBCF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1CB22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386D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让海龟向前走使用什么命令？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D525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forward()。</w:t>
            </w:r>
          </w:p>
        </w:tc>
      </w:tr>
      <w:tr w14:paraId="41DEB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8A717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FD23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left(90)表示什么？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A5E8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左转90度。</w:t>
            </w:r>
          </w:p>
        </w:tc>
      </w:tr>
      <w:tr w14:paraId="55573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51D1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AA2F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penup()以后移动会画线吗？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4AB2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不会。</w:t>
            </w:r>
          </w:p>
        </w:tc>
      </w:tr>
      <w:tr w14:paraId="5881A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E254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6802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pendown()有什么作用？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57C5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落下画笔，继续画线。</w:t>
            </w:r>
          </w:p>
        </w:tc>
      </w:tr>
      <w:tr w14:paraId="1CAD6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29ABF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6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BF841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正方形有几条边？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2462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4条。</w:t>
            </w:r>
          </w:p>
        </w:tc>
      </w:tr>
      <w:tr w14:paraId="40F71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0B769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7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9498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画正方形每次常转多少度？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DDE2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90度。</w:t>
            </w:r>
          </w:p>
        </w:tc>
      </w:tr>
      <w:tr w14:paraId="2FE7E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6877C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8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6633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三角形有几条边？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5616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3条。</w:t>
            </w:r>
          </w:p>
        </w:tc>
      </w:tr>
      <w:tr w14:paraId="38B48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227A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9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76D1E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画等边三角形每次可转多少度？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FCA1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120度。</w:t>
            </w:r>
          </w:p>
        </w:tc>
      </w:tr>
      <w:tr w14:paraId="4C46A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4A47D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10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7CB1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结束海龟绘图常用什么命令？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B27A6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turtle.done()。</w:t>
            </w:r>
          </w:p>
        </w:tc>
      </w:tr>
    </w:tbl>
    <w:p w14:paraId="2F4BF948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项目启动</w:t>
      </w:r>
    </w:p>
    <w:p w14:paraId="6468C5CA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教师开场话术：</w:t>
      </w:r>
      <w:r>
        <w:rPr>
          <w:rFonts w:ascii="Calibri" w:hAnsi="Calibri" w:eastAsia="微软雅黑"/>
          <w:color w:val="0B2545"/>
          <w:sz w:val="21"/>
        </w:rPr>
        <w:t>今天我们要挑战：怎样让海龟学会重复动作，不用我们把同样的代码写很多遍？ 最后每位同学都要完成：会自动旋转的图形风车。</w:t>
      </w:r>
    </w:p>
    <w:p w14:paraId="5E1023A2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本课知识讲解</w:t>
      </w:r>
    </w:p>
    <w:p w14:paraId="3A07E000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循环是重复小助手</w:t>
      </w:r>
    </w:p>
    <w:p w14:paraId="1555B8EC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把“前进100、右转90”卡片贴4次，再换成“重复4次”卡片，让学生感受代码变短。</w:t>
      </w:r>
    </w:p>
    <w:p w14:paraId="56085A0B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for 与 range</w:t>
      </w:r>
    </w:p>
    <w:p w14:paraId="7BF9C421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for i in range(4): 可以读成“让下面的动作做4次”。i 本课只当计数小标签，不深入变量。</w:t>
      </w:r>
    </w:p>
    <w:p w14:paraId="5F4255A0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缩进是队伍</w:t>
      </w:r>
    </w:p>
    <w:p w14:paraId="5B1815D3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冒号后面的动作要向右空4格，表示它们属于循环。用竖线或彩笔标出缩进区域。</w:t>
      </w:r>
    </w:p>
    <w:p w14:paraId="194F14C2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速度和嵌套</w:t>
      </w:r>
    </w:p>
    <w:p w14:paraId="41DF059B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speed(1)慢、speed(10)快、speed(0)最快。嵌套循环只要求看懂“里面循环画一个形，外面循环转一圈”。</w:t>
      </w:r>
    </w:p>
    <w:p w14:paraId="3D631E88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动手练习A｜练习A：4行变2行</w:t>
      </w:r>
    </w:p>
    <w:p w14:paraId="72F70817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任务：使用循环画正方形。</w:t>
      </w:r>
    </w:p>
    <w:p w14:paraId="5CA82ACE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import turtle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 = turtle.Turtle()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t.speed(3)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for i in range(4):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t.forward(100)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t.right(90)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turtle.done()</w:t>
      </w:r>
    </w:p>
    <w:p w14:paraId="31EDDCC7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海龟重复4次，画出正方形。</w:t>
      </w:r>
    </w:p>
    <w:p w14:paraId="5543E690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学生改一改：把range(4)改成range(3)，再把角度改成120，观察变化。</w:t>
      </w:r>
    </w:p>
    <w:p w14:paraId="30FB7318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教师支架：冒号不能漏；forward和right前面必须有相同缩进。</w:t>
      </w:r>
    </w:p>
    <w:p w14:paraId="16585E05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本课选择题练习（8题）</w:t>
      </w:r>
    </w:p>
    <w:p w14:paraId="627720CD">
      <w:pPr>
        <w:shd w:val="clear" w:fill="FFF7DB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操作方式：</w:t>
      </w:r>
      <w:r>
        <w:rPr>
          <w:rFonts w:ascii="Calibri" w:hAnsi="Calibri" w:eastAsia="微软雅黑"/>
          <w:color w:val="0B2545"/>
          <w:sz w:val="21"/>
        </w:rPr>
        <w:t>先让学生选择，再显示答案；若全班错误较多，复制题中代码到编辑器实际运行，不只口头解释。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0"/>
        <w:gridCol w:w="6840"/>
        <w:gridCol w:w="1980"/>
      </w:tblGrid>
      <w:tr w14:paraId="0E367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5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80578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</w:t>
            </w:r>
          </w:p>
        </w:tc>
        <w:tc>
          <w:tcPr>
            <w:tcW w:w="68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87F41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题目与选项</w:t>
            </w:r>
          </w:p>
        </w:tc>
        <w:tc>
          <w:tcPr>
            <w:tcW w:w="19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53DF5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7"/>
              </w:rPr>
              <w:t>答案与解析</w:t>
            </w:r>
          </w:p>
        </w:tc>
      </w:tr>
      <w:tr w14:paraId="15523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D65CB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1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846E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循环最适合完成什么任务？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重复动作    B. 关机    C. 播放音乐    D. 删除文件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09EA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循环用于重复执行代码。</w:t>
            </w:r>
          </w:p>
        </w:tc>
      </w:tr>
      <w:tr w14:paraId="4846B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00B00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2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150E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range(4)表示循环几次？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3次    B. 4次    C. 5次    D. 40次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AA45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range(4)让循环执行4次。</w:t>
            </w:r>
          </w:p>
        </w:tc>
      </w:tr>
      <w:tr w14:paraId="3E399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3FF2A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3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0E403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for语句末尾需要哪个符号？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句号    B. 分号    C. 冒号    D. 问号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4C13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C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for语句头末尾要有英文冒号。</w:t>
            </w:r>
          </w:p>
        </w:tc>
      </w:tr>
      <w:tr w14:paraId="51E98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D7BD6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4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EE92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循环里的代码通常要怎样？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向右缩进    B. 全部删除    C. 写在一行    D. 加中文引号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76DBB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缩进表示代码属于循环。</w:t>
            </w:r>
          </w:p>
        </w:tc>
      </w:tr>
      <w:tr w14:paraId="09613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F10E5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5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43C7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画正方形应重复前进和右转几次？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2    B. 3    C. 4    D. 8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B9FC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C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正方形有4条边。</w:t>
            </w:r>
          </w:p>
        </w:tc>
      </w:tr>
      <w:tr w14:paraId="73E77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DDDDF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6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A0E2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t.speed(1)和t.speed(10)相比通常怎样？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1更慢    B. 1更快    C. 一样    D. 都不动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CC0C0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较小的正数通常绘制更慢。</w:t>
            </w:r>
          </w:p>
        </w:tc>
      </w:tr>
      <w:tr w14:paraId="60C47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2DC60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7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F804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两层for循环叫作什么？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循环嵌套    B. 注释    C. 输入    D. 字符串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0EA08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一个循环放在另一个循环里叫循环嵌套。</w:t>
            </w:r>
          </w:p>
        </w:tc>
      </w:tr>
      <w:tr w14:paraId="101EC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5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83C2E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8</w:t>
            </w:r>
          </w:p>
        </w:tc>
        <w:tc>
          <w:tcPr>
            <w:tcW w:w="68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14D6A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哪一段最可能属于for循环？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A. 没有缩进的下一段    B. 向右缩进的下一段    C. 引号里的文字    D. #后的文字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9C2D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B</w:t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0B2545"/>
                <w:sz w:val="17"/>
              </w:rPr>
              <w:t>缩进代码块归属于for循环。</w:t>
            </w:r>
          </w:p>
        </w:tc>
      </w:tr>
    </w:tbl>
    <w:p w14:paraId="32BCBF59">
      <w:pPr>
        <w:shd w:val="clear" w:fill="F2F4F7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课间提醒：</w:t>
      </w:r>
      <w:r>
        <w:rPr>
          <w:rFonts w:ascii="Calibri" w:hAnsi="Calibri" w:eastAsia="微软雅黑"/>
          <w:color w:val="0B2545"/>
          <w:sz w:val="21"/>
        </w:rPr>
        <w:t>保存当前.py文件，休息10分钟。返回后先运行一次已有代码，再继续修改。</w:t>
      </w:r>
    </w:p>
    <w:p w14:paraId="6FFC9756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动手练习B｜练习B：六边形旋转</w:t>
      </w:r>
    </w:p>
    <w:p w14:paraId="60CEAB5B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任务：改变重复次数和转角，画六边形。</w:t>
      </w:r>
    </w:p>
    <w:p w14:paraId="150CB811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import turtle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 = turtle.Turtle()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t.speed(5)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for i in range(6):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t.forward(70)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t.right(60)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turtle.done()</w:t>
      </w:r>
    </w:p>
    <w:p w14:paraId="42379454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得到一个六边形。</w:t>
      </w:r>
    </w:p>
    <w:p w14:paraId="1FDC8456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学生改一改：把speed改为1和10，比较速度。</w:t>
      </w:r>
    </w:p>
    <w:p w14:paraId="1A7AB0FD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教师支架：本课直接给出六边形转角60度，不要求推导。</w:t>
      </w:r>
    </w:p>
    <w:p w14:paraId="5A59C179">
      <w:pPr>
        <w:pStyle w:val="5"/>
        <w:keepNext/>
      </w:pPr>
      <w:r>
        <w:rPr>
          <w:rFonts w:ascii="Calibri" w:hAnsi="Calibri" w:eastAsia="微软雅黑"/>
          <w:b/>
          <w:color w:val="1F4D78"/>
          <w:sz w:val="24"/>
        </w:rPr>
        <w:t>动手练习C（拓展应用/微型PBL作品）｜微项目：方形风车</w:t>
      </w:r>
    </w:p>
    <w:p w14:paraId="5D60CBF2">
      <w:pPr>
        <w:keepNext/>
        <w:spacing w:before="0" w:after="80" w:line="300" w:lineRule="auto"/>
        <w:jc w:val="left"/>
      </w:pPr>
      <w:r>
        <w:rPr>
          <w:rFonts w:ascii="Calibri" w:hAnsi="Calibri" w:eastAsia="微软雅黑"/>
          <w:b/>
          <w:i w:val="0"/>
          <w:color w:val="0B2545"/>
          <w:sz w:val="21"/>
        </w:rPr>
        <w:t>任务：用两层循环重复画正方形并旋转。</w:t>
      </w:r>
    </w:p>
    <w:p w14:paraId="1233ECE0">
      <w:pPr>
        <w:pStyle w:val="164"/>
        <w:keepLines/>
      </w:pPr>
      <w:r>
        <w:rPr>
          <w:rFonts w:ascii="Consolas" w:hAnsi="Consolas" w:eastAsia="微软雅黑"/>
          <w:color w:val="202124"/>
          <w:sz w:val="18"/>
        </w:rPr>
        <w:t>import turtle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 = turtle.Turtle()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t.speed(0)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for turn in range(8):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for side in range(4):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    t.forward(70)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    t.right(90)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   t.right(45)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 xml:space="preserve"> </w:t>
      </w:r>
      <w:r>
        <w:br w:type="textWrapping"/>
      </w:r>
      <w:r>
        <w:rPr>
          <w:rFonts w:ascii="Consolas" w:hAnsi="Consolas" w:eastAsia="微软雅黑"/>
          <w:color w:val="202124"/>
          <w:sz w:val="18"/>
        </w:rPr>
        <w:t>turtle.done()</w:t>
      </w:r>
    </w:p>
    <w:p w14:paraId="28BDB845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运行结果：</w:t>
      </w:r>
      <w:r>
        <w:rPr>
          <w:rFonts w:ascii="Calibri" w:hAnsi="Calibri" w:eastAsia="微软雅黑"/>
          <w:color w:val="0B2545"/>
          <w:sz w:val="21"/>
        </w:rPr>
        <w:t>8个正方形围成风车图案。</w:t>
      </w:r>
    </w:p>
    <w:p w14:paraId="430BC339">
      <w:pPr>
        <w:keepNext w:val="0"/>
        <w:spacing w:before="0" w:after="60" w:line="300" w:lineRule="auto"/>
        <w:jc w:val="left"/>
      </w:pPr>
      <w:r>
        <w:rPr>
          <w:rFonts w:ascii="Calibri" w:hAnsi="Calibri" w:eastAsia="微软雅黑"/>
          <w:b/>
          <w:i w:val="0"/>
          <w:color w:val="1F4D78"/>
          <w:sz w:val="20"/>
        </w:rPr>
        <w:t>学生改一改：把外层8改成6，同时把最后45改成60；比较两种风车。</w:t>
      </w:r>
    </w:p>
    <w:p w14:paraId="0A3A6151">
      <w:pPr>
        <w:keepNext w:val="0"/>
        <w:spacing w:before="0" w:after="140" w:line="300" w:lineRule="auto"/>
        <w:jc w:val="left"/>
      </w:pPr>
      <w:r>
        <w:rPr>
          <w:rFonts w:ascii="Calibri" w:hAnsi="Calibri" w:eastAsia="微软雅黑"/>
          <w:b w:val="0"/>
          <w:i w:val="0"/>
          <w:color w:val="5E6B78"/>
          <w:sz w:val="20"/>
        </w:rPr>
        <w:t>教师支架：先只看内层循环，它负责一个正方形；再看外层循环，它负责重复旋转。</w:t>
      </w:r>
    </w:p>
    <w:p w14:paraId="71978F1C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项目实施步骤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8460"/>
      </w:tblGrid>
      <w:tr w14:paraId="38E83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79D89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步骤</w:t>
            </w:r>
          </w:p>
        </w:tc>
        <w:tc>
          <w:tcPr>
            <w:tcW w:w="8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B9C57">
            <w:pPr>
              <w:spacing w:before="0" w:after="40" w:line="269" w:lineRule="auto"/>
            </w:pPr>
            <w:r>
              <w:rPr>
                <w:rFonts w:ascii="Calibri" w:hAnsi="Calibri" w:eastAsia="微软雅黑"/>
                <w:b/>
                <w:color w:val="0B2545"/>
                <w:sz w:val="18"/>
              </w:rPr>
              <w:t>学生任务</w:t>
            </w:r>
          </w:p>
        </w:tc>
      </w:tr>
      <w:tr w14:paraId="614C5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51424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1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38D69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展示一长串重复代码，让学生找相同动作。</w:t>
            </w:r>
          </w:p>
        </w:tc>
      </w:tr>
      <w:tr w14:paraId="0E44D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5FBFD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2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40425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跟写for循环正方形并用彩笔圈出冒号和缩进。</w:t>
            </w:r>
          </w:p>
        </w:tc>
      </w:tr>
      <w:tr w14:paraId="581E6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AFAD8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3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25B5C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修改range与角度，观察不同多边形。</w:t>
            </w:r>
          </w:p>
        </w:tc>
      </w:tr>
      <w:tr w14:paraId="7333E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D86CF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4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1C6E7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完成方形风车基础版。</w:t>
            </w:r>
          </w:p>
        </w:tc>
      </w:tr>
      <w:tr w14:paraId="24A2F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0" w:hRule="atLeast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0C74A">
            <w:pPr>
              <w:spacing w:before="0" w:after="4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5</w:t>
            </w:r>
          </w:p>
        </w:tc>
        <w:tc>
          <w:tcPr>
            <w:tcW w:w="8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AB16F">
            <w:pPr>
              <w:spacing w:before="0" w:after="40" w:line="269" w:lineRule="auto"/>
            </w:pPr>
            <w:r>
              <w:rPr>
                <w:rFonts w:ascii="Calibri" w:hAnsi="Calibri" w:eastAsia="微软雅黑"/>
                <w:b w:val="0"/>
                <w:color w:val="0B2545"/>
                <w:sz w:val="18"/>
              </w:rPr>
              <w:t>两人互查：内层画什么、外层做什么。</w:t>
            </w:r>
          </w:p>
        </w:tc>
      </w:tr>
    </w:tbl>
    <w:p w14:paraId="422E34FC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作品验收与课堂评价</w:t>
      </w:r>
    </w:p>
    <w:p w14:paraId="08C54F2D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会使用for和range重复动作。</w:t>
      </w:r>
    </w:p>
    <w:p w14:paraId="24886586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循环体中的两行缩进一致。</w:t>
      </w:r>
    </w:p>
    <w:p w14:paraId="0E37BD7C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□ 风车图案至少出现4个重复形状。</w:t>
      </w:r>
    </w:p>
    <w:p w14:paraId="0F480EB8">
      <w:pPr>
        <w:shd w:val="clear" w:fill="EAF5EE"/>
        <w:spacing w:before="80" w:after="160" w:line="288" w:lineRule="auto"/>
        <w:ind w:left="173" w:right="173"/>
      </w:pPr>
      <w:r>
        <w:rPr>
          <w:rFonts w:ascii="Calibri" w:hAnsi="Calibri" w:eastAsia="微软雅黑"/>
          <w:b/>
          <w:color w:val="0B2545"/>
          <w:sz w:val="21"/>
        </w:rPr>
        <w:t>展示句式：</w:t>
      </w:r>
      <w:r>
        <w:rPr>
          <w:rFonts w:ascii="Calibri" w:hAnsi="Calibri" w:eastAsia="微软雅黑"/>
          <w:color w:val="0B2545"/>
          <w:sz w:val="21"/>
        </w:rPr>
        <w:t>我的作品是……；我使用了……命令；我修改了……；下一次我想……。</w:t>
      </w:r>
    </w:p>
    <w:p w14:paraId="69990DCF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常见问题与教师处理</w:t>
      </w:r>
    </w:p>
    <w:p w14:paraId="7EA3564A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使用中文冒号：要求切换英文输入法。</w:t>
      </w:r>
    </w:p>
    <w:p w14:paraId="30469295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只缩进一行导致图形异常：用竖线标记循环范围。</w:t>
      </w:r>
    </w:p>
    <w:p w14:paraId="5D707695">
      <w:pPr>
        <w:pStyle w:val="16"/>
        <w:numPr>
          <w:ilvl w:val="0"/>
          <w:numId w:val="3"/>
        </w:numPr>
        <w:spacing w:after="80" w:line="300" w:lineRule="auto"/>
        <w:ind w:left="540" w:hanging="271"/>
      </w:pPr>
      <w:r>
        <w:rPr>
          <w:rFonts w:ascii="Calibri" w:hAnsi="Calibri" w:eastAsia="微软雅黑"/>
          <w:sz w:val="21"/>
        </w:rPr>
        <w:t>外层参数不配套：基础生只使用给定的8和45。</w:t>
      </w:r>
    </w:p>
    <w:p w14:paraId="30AF2268">
      <w:pPr>
        <w:pStyle w:val="4"/>
        <w:keepNext/>
      </w:pPr>
      <w:r>
        <w:rPr>
          <w:rFonts w:ascii="Calibri" w:hAnsi="Calibri" w:eastAsia="微软雅黑"/>
          <w:b/>
          <w:color w:val="2E74B5"/>
          <w:sz w:val="26"/>
        </w:rPr>
        <w:t>离堂小结</w:t>
      </w:r>
    </w:p>
    <w:p w14:paraId="2ECBA079">
      <w:pPr>
        <w:keepNext w:val="0"/>
        <w:spacing w:before="0" w:after="120" w:line="300" w:lineRule="auto"/>
        <w:jc w:val="left"/>
      </w:pPr>
      <w:r>
        <w:rPr>
          <w:rFonts w:ascii="Calibri" w:hAnsi="Calibri" w:eastAsia="微软雅黑"/>
          <w:b w:val="0"/>
          <w:i w:val="0"/>
          <w:sz w:val="21"/>
        </w:rPr>
        <w:t>请学生口头完成：今天我学会了“循环”；我完成了“会自动旋转的图形风车”；下次遇到报错，我会先检查拼写、符号和缩进。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1B30AA">
    <w:pPr>
      <w:pStyle w:val="24"/>
      <w:jc w:val="right"/>
    </w:pPr>
    <w:r>
      <w:rPr>
        <w:rFonts w:ascii="Calibri" w:hAnsi="Calibri" w:eastAsia="微软雅黑"/>
        <w:color w:val="5E6B78"/>
        <w:sz w:val="18"/>
      </w:rPr>
      <w:t xml:space="preserve">第 </w:t>
    </w:r>
    <w:r>
      <w:rPr>
        <w:rFonts w:ascii="Calibri" w:hAnsi="Calibri" w:eastAsia="微软雅黑"/>
        <w:color w:val="5E6B78"/>
        <w:sz w:val="18"/>
      </w:rPr>
      <w:fldChar w:fldCharType="begin"/>
    </w:r>
    <w:r>
      <w:rPr>
        <w:rFonts w:ascii="Calibri" w:hAnsi="Calibri" w:eastAsia="微软雅黑"/>
        <w:color w:val="5E6B78"/>
        <w:sz w:val="18"/>
      </w:rPr>
      <w:instrText xml:space="preserve">PAGE</w:instrText>
    </w:r>
    <w:r>
      <w:rPr>
        <w:rFonts w:ascii="Calibri" w:hAnsi="Calibri" w:eastAsia="微软雅黑"/>
        <w:color w:val="5E6B78"/>
        <w:sz w:val="18"/>
      </w:rPr>
      <w:fldChar w:fldCharType="end"/>
    </w:r>
    <w:r>
      <w:rPr>
        <w:rFonts w:ascii="Calibri" w:hAnsi="Calibri" w:eastAsia="微软雅黑"/>
        <w:color w:val="5E6B78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3C1FD">
    <w:pPr>
      <w:pStyle w:val="25"/>
      <w:jc w:val="left"/>
    </w:pPr>
    <w:r>
      <w:rPr>
        <w:rFonts w:ascii="Calibri" w:hAnsi="Calibri" w:eastAsia="微软雅黑"/>
        <w:b/>
        <w:color w:val="5E6B78"/>
        <w:sz w:val="18"/>
      </w:rPr>
      <w:t>Python应用课｜微型PBL教师总教案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F454D4"/>
    <w:rsid w:val="4B7F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uiPriority w:val="0"/>
    <w:pPr>
      <w:shd w:val="clear" w:fill="F2F4F7"/>
      <w:spacing w:before="80" w:after="140" w:line="240" w:lineRule="auto"/>
      <w:ind w:left="230" w:right="230"/>
    </w:pPr>
    <w:rPr>
      <w:rFonts w:ascii="Consolas" w:hAnsi="Consolas" w:eastAsia="微软雅黑" w:cstheme="minorBidi"/>
      <w:sz w:val="18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104</Pages>
  <Words>23906</Words>
  <Characters>31646</Characters>
  <Lines>0</Lines>
  <Paragraphs>0</Paragraphs>
  <TotalTime>9</TotalTime>
  <ScaleCrop>false</ScaleCrop>
  <LinksUpToDate>false</LinksUpToDate>
  <CharactersWithSpaces>33637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课程教研组</dc:creator>
  <dc:description>generated by python-docx</dc:description>
  <cp:keywords>Python, , 微型PBL, 教案, turtle</cp:keywords>
  <cp:lastModifiedBy>WPS_1647170173</cp:lastModifiedBy>
  <dcterms:modified xsi:type="dcterms:W3CDTF">2026-08-28T08:03:13Z</dcterms:modified>
  <dc:subject>小学零基础Python项目式教学</dc:subject>
  <dc:title>Python应用课19课 微型PBL总教案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eyJoZGlkIjoiMjAzMTYwM2Y5OTBkMjMzMzdkOGE1YzY1Nzc0MWYwODEiLCJ1c2VySWQiOiIxMzQ0MTA0NTY4In0=</vt:lpwstr>
  </property>
  <property fmtid="{D5CDD505-2E9C-101B-9397-08002B2CF9AE}" pid="3" name="KSOProductBuildVer">
    <vt:lpwstr>2052-12.1.0.28043</vt:lpwstr>
  </property>
  <property fmtid="{D5CDD505-2E9C-101B-9397-08002B2CF9AE}" pid="4" name="ICV">
    <vt:lpwstr>88D7D9C4E01A4D6689AF9FCCB04AD9A4_12</vt:lpwstr>
  </property>
</Properties>
</file>