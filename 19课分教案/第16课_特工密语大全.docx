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84DE3">
      <w:pPr>
        <w:keepNext w:val="0"/>
        <w:spacing w:before="0" w:after="4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22"/>
        </w:rPr>
        <w:t>第16课</w:t>
      </w:r>
    </w:p>
    <w:p w14:paraId="62C88820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特工密语大全</w:t>
      </w:r>
    </w:p>
    <w:p w14:paraId="2801BEC9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主题阶段｜小小特工任务中心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1E54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E17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FC9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小小特工任务中心</w:t>
            </w:r>
          </w:p>
        </w:tc>
      </w:tr>
      <w:tr w14:paraId="64FEB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CC7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7B7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怎样把循环、列表、元组和字符串组合起来，完成最后的密语挑战？</w:t>
            </w:r>
          </w:p>
        </w:tc>
      </w:tr>
      <w:tr w14:paraId="0E9C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7A0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8A4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能通过复习测试并运行综合密语程序的结业作品</w:t>
            </w:r>
          </w:p>
        </w:tc>
      </w:tr>
      <w:tr w14:paraId="7A0C1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699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CCD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while、for、列表操作、元组、字符串索引与切片</w:t>
            </w:r>
          </w:p>
        </w:tc>
      </w:tr>
      <w:tr w14:paraId="24C0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599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7C0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根据任务选择合适的数据结构，并保持循环和分支缩进正确</w:t>
            </w:r>
          </w:p>
        </w:tc>
      </w:tr>
      <w:tr w14:paraId="4BA3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22E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F16A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lesson16_secret_guide.py</w:t>
            </w:r>
          </w:p>
        </w:tc>
      </w:tr>
    </w:tbl>
    <w:p w14:paraId="2E684E5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6402D65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能说出while循环、列表、元组和字符串的基本作用。</w:t>
      </w:r>
    </w:p>
    <w:p w14:paraId="1532DFE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能使用索引、切片、列表操作和条件判断完成复习任务。</w:t>
      </w:r>
    </w:p>
    <w:p w14:paraId="57F4CE7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能独立完成基础测试，并用综合程序通过特工密语挑战。</w:t>
      </w:r>
    </w:p>
    <w:p w14:paraId="366B0429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4977839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1D73762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3C6C738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准备知识卡、测试题、键盘指法提示卡和三份半成品代码。</w:t>
      </w:r>
    </w:p>
    <w:p w14:paraId="296D1BE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教师课前完整运行三个代码练习，确认输入、循环和输出正常。</w:t>
      </w:r>
    </w:p>
    <w:p w14:paraId="3E08794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基础学生可以看提示卡补空；完成较快的学生再修改密语和任务。</w:t>
      </w:r>
    </w:p>
    <w:p w14:paraId="3F4868C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允许两人结对复习；单元测试阶段独立完成。</w:t>
      </w:r>
    </w:p>
    <w:p w14:paraId="173177E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0530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CEBA2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E8A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15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38C3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4A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798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课前复习：第15课知识抢答10题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A1E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71C0C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E10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6CF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FD4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发布结业任务，展示最终程序效果。</w:t>
            </w:r>
          </w:p>
        </w:tc>
      </w:tr>
      <w:tr w14:paraId="5D36E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4A8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92B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单元知识总结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431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用四张知识卡串联循环、列表、元组和字符串。</w:t>
            </w:r>
          </w:p>
        </w:tc>
      </w:tr>
      <w:tr w14:paraId="36F1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8BF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196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D3B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逐行输入密语播报程序，复习for循环。</w:t>
            </w:r>
          </w:p>
        </w:tc>
      </w:tr>
      <w:tr w14:paraId="1C74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380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E36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单元测试：选择题8题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756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独立作答，随后运行代码订正。</w:t>
            </w:r>
          </w:p>
        </w:tc>
      </w:tr>
      <w:tr w14:paraId="30E6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03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42C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433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75867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1F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F67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4ED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整理任务列表，复习增加、删除和遍历。</w:t>
            </w:r>
          </w:p>
        </w:tc>
      </w:tr>
      <w:tr w14:paraId="3FEB5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428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9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综合应用：特工密语大全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176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完成基础版；有余力再修改代号和任务。</w:t>
            </w:r>
          </w:p>
        </w:tc>
      </w:tr>
      <w:tr w14:paraId="456D0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F47D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37E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作品展示与复盘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20C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展示程序；说出最熟悉和最需练习的知识。</w:t>
            </w:r>
          </w:p>
        </w:tc>
      </w:tr>
      <w:tr w14:paraId="15B82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E80C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87A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EF9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完成一句学习总结。</w:t>
            </w:r>
          </w:p>
        </w:tc>
      </w:tr>
    </w:tbl>
    <w:p w14:paraId="700CFAF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课前复习：第15课知识抢答（10题）</w:t>
      </w:r>
    </w:p>
    <w:p w14:paraId="65618EE0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3520E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B7F37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BE8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49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5EDD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A6D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E64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条件成立时重复执行常用什么循环？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F8D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while循环。</w:t>
            </w:r>
          </w:p>
        </w:tc>
      </w:tr>
      <w:tr w14:paraId="11CF9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D47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D1D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提前结束循环用什么？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CC5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break。</w:t>
            </w:r>
          </w:p>
        </w:tc>
      </w:tr>
      <w:tr w14:paraId="4F947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ABB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6D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跳过本次循环用什么？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63E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continue。</w:t>
            </w:r>
          </w:p>
        </w:tc>
      </w:tr>
      <w:tr w14:paraId="49F3C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ACC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21D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列表末尾增加元素用什么？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859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append()。</w:t>
            </w:r>
          </w:p>
        </w:tc>
      </w:tr>
      <w:tr w14:paraId="58F6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351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E9C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按内容删除列表元素用什么？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9364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remove()。</w:t>
            </w:r>
          </w:p>
        </w:tc>
      </w:tr>
      <w:tr w14:paraId="66E5C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5F0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994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列表、元组和字符串的第一项索引是几？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B567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0。</w:t>
            </w:r>
          </w:p>
        </w:tc>
      </w:tr>
      <w:tr w14:paraId="1F3A3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B14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F0D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元组创建后通常能直接修改元素吗？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609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不能。</w:t>
            </w:r>
          </w:p>
        </w:tc>
      </w:tr>
      <w:tr w14:paraId="5773E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E57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024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word[0:2]会取得几个字符？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519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2个。</w:t>
            </w:r>
          </w:p>
        </w:tc>
      </w:tr>
      <w:tr w14:paraId="2A4E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254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C60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两段字符串拼接可以用什么？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918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+号。</w:t>
            </w:r>
          </w:p>
        </w:tc>
      </w:tr>
      <w:tr w14:paraId="5E330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227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657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上节课作品是什么？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AA2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特工大危机。</w:t>
            </w:r>
          </w:p>
        </w:tc>
      </w:tr>
    </w:tbl>
    <w:p w14:paraId="6DC1D14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1D72EF0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教师开场话术：特工任务中心要整理一本“密语大全”。今天我们要复习循环、列表、元组和字符串，最后完成综合密语挑战。</w:t>
      </w:r>
    </w:p>
    <w:p w14:paraId="0A02941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55288753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循环让命令重复执行</w:t>
      </w:r>
    </w:p>
    <w:p w14:paraId="28B8752A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for适合按顺序逐项处理；while适合条件成立时继续。break可以提前结束循环，continue可以跳过本次。</w:t>
      </w:r>
    </w:p>
    <w:p w14:paraId="2F3D6D62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列表是可以修改的任务袋</w:t>
      </w:r>
    </w:p>
    <w:p w14:paraId="7F5974BE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列表使用方括号创建，可以append增加、remove删除，也可以按索引读取和修改。</w:t>
      </w:r>
    </w:p>
    <w:p w14:paraId="05220B85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元组是封好的信息卡</w:t>
      </w:r>
    </w:p>
    <w:p w14:paraId="2594C4A1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元组常用圆括号创建，可以按索引读取，但创建后通常不能直接修改其中元素。</w:t>
      </w:r>
    </w:p>
    <w:p w14:paraId="65957173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字符串可以索引、切片和拼接</w:t>
      </w:r>
    </w:p>
    <w:p w14:paraId="08D756BE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字符串第一项索引是0；切片包含左端、不包含右端；加号可以拼接两段文字。</w:t>
      </w:r>
    </w:p>
    <w:p w14:paraId="408365AC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动手练习A｜练习A：密语逐字播报</w:t>
      </w:r>
    </w:p>
    <w:p w14:paraId="7CEDCE02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任务：使用for循环逐个输出密语中的字符。</w:t>
      </w:r>
    </w:p>
    <w:p w14:paraId="3434DBCB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secret = "PYTHON"</w:t>
        <w:br/>
        <w:t>for ch in secret:</w:t>
        <w:br/>
        <w:t xml:space="preserve">    print(ch)</w:t>
      </w:r>
    </w:p>
    <w:p w14:paraId="665F1CA2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运行结果：依次输出P、Y、T、H、O、N。</w:t>
      </w:r>
    </w:p>
    <w:p w14:paraId="60BC6D88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学生改一改：把密语换成自己的英文代号，再运行一次。</w:t>
      </w:r>
    </w:p>
    <w:p w14:paraId="78747575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教师支架：for后面要有冒号；循环中的print要缩进。</w:t>
      </w:r>
    </w:p>
    <w:p w14:paraId="5F45C87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141B1B0E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操作方式：先让学生独立选择，再显示答案；把错题对应的短代码放进编辑器运行验证。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7868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9B5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301D8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CB21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6D0A1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6D01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850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哪个循环适合“还有次数就继续”？</w:t>
              <w:br/>
              <w:t>A. while    B. print    C. input    D. tuple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A55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  <w:br/>
              <w:t>while按条件重复。</w:t>
            </w:r>
          </w:p>
        </w:tc>
      </w:tr>
      <w:tr w14:paraId="12C6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D9E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644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哪个命令能提前结束循环？</w:t>
              <w:br/>
              <w:t>A. continue    B. break    C. append    D. len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6EA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  <w:br/>
              <w:t>break结束最近一层循环。</w:t>
            </w:r>
          </w:p>
        </w:tc>
      </w:tr>
      <w:tr w14:paraId="63AF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6C2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EB0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给列表末尾增加任务用什么？</w:t>
              <w:br/>
              <w:t>A. append()    B. remove()    C. input()    D. float()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25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  <w:br/>
              <w:t>append用于末尾增加元素。</w:t>
            </w:r>
          </w:p>
        </w:tc>
      </w:tr>
      <w:tr w14:paraId="33AA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6F3A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5AB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哪一个是元组？</w:t>
              <w:br/>
              <w:t>A. ["A", "B"]    B. ("A", "B")    C. "AB"    D. 12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E65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  <w:br/>
              <w:t>圆括号常用于创建元组。</w:t>
            </w:r>
          </w:p>
        </w:tc>
      </w:tr>
      <w:tr w14:paraId="772E8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C00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3E6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字符串第一个字符的索引是？</w:t>
              <w:br/>
              <w:t>A. 0    B. 1    C. 2    D. 10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4D3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  <w:br/>
              <w:t>序列索引从0开始。</w:t>
            </w:r>
          </w:p>
        </w:tc>
      </w:tr>
      <w:tr w14:paraId="7F395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A52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FE0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"PYTHON"[2:4]得到什么？</w:t>
              <w:br/>
              <w:t>A. PY    B. YT    C. TH    D. HON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E2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</w:t>
              <w:br/>
              <w:t>取得2、3号字符，不含4号。</w:t>
            </w:r>
          </w:p>
        </w:tc>
      </w:tr>
      <w:tr w14:paraId="58C8D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3FB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27A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for task in tasks表示什么？</w:t>
              <w:br/>
              <w:t>A. 逐项读取任务    B. 删除所有任务    C. 关闭程序    D. 修改元组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C1D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  <w:br/>
              <w:t>for可以遍历列表。</w:t>
            </w:r>
          </w:p>
        </w:tc>
      </w:tr>
      <w:tr w14:paraId="4D5F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A04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F03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代码运行不正确时先做什么？</w:t>
              <w:br/>
              <w:t>A. 检查拼写、符号、索引和缩进    B. 删除全部代码    C. 随便改十处    D. 不再运行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79F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  <w:br/>
              <w:t>分块检查最容易找到问题。</w:t>
            </w:r>
          </w:p>
        </w:tc>
      </w:tr>
    </w:tbl>
    <w:p w14:paraId="29A8AAD8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课间提醒：保存当前.py文件，休息10分钟。返回后先运行一次已有代码，再继续修改。</w:t>
      </w:r>
    </w:p>
    <w:p w14:paraId="31BA85A0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动手练习B｜练习B：整理任务清单</w:t>
      </w:r>
    </w:p>
    <w:p w14:paraId="038E2494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任务：增加、删除并逐项显示任务。</w:t>
      </w:r>
    </w:p>
    <w:p w14:paraId="71AC5C35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tasks = ["寻找地图", "破解密语"]</w:t>
        <w:br/>
        <w:t>tasks.append("返回基地")</w:t>
        <w:br/>
        <w:t>tasks.remove("寻找地图")</w:t>
        <w:br/>
        <w:t>for task in tasks:</w:t>
        <w:br/>
        <w:t xml:space="preserve">    print("任务：", task)</w:t>
      </w:r>
    </w:p>
    <w:p w14:paraId="4EE5EF1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运行结果：清单中保留“破解密语”和“返回基地”。</w:t>
      </w:r>
    </w:p>
    <w:p w14:paraId="2C54FBB8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学生改一改：再增加一个自己设计的短任务。</w:t>
      </w:r>
    </w:p>
    <w:p w14:paraId="6ACBC8EF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教师支架：列表使用方括号；要删除的内容必须和列表中的文字一致。</w:t>
      </w:r>
    </w:p>
    <w:p w14:paraId="49F8307F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动手练习C（拓展应用/微型PBL作品）｜微项目：特工密语大全</w:t>
      </w:r>
    </w:p>
    <w:p w14:paraId="1E46B71D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任务：综合使用元组、列表、字符串切片、while循环和if判断完成密语挑战。</w:t>
      </w:r>
    </w:p>
    <w:p w14:paraId="37A8C241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agent_card = ("小鹰", "A区")</w:t>
        <w:br/>
        <w:t>tasks = ["找到线索", "输入密语"]</w:t>
        <w:br/>
        <w:t>message = "XXPYTHONYY"</w:t>
        <w:br/>
        <w:t>password = message[2:8]</w:t>
        <w:br/>
        <w:t>tries = 3</w:t>
        <w:br/>
        <w:t/>
        <w:br/>
        <w:t>while tries &gt; 0:</w:t>
        <w:br/>
        <w:t xml:space="preserve">    answer = input("请输入密语：")</w:t>
        <w:br/>
        <w:t xml:space="preserve">    if answer == password:</w:t>
        <w:br/>
        <w:t xml:space="preserve">        print(agent_card[0], "身份确认！")</w:t>
        <w:br/>
        <w:t xml:space="preserve">        for task in tasks:</w:t>
        <w:br/>
        <w:t xml:space="preserve">            print("任务：", task)</w:t>
        <w:br/>
        <w:t xml:space="preserve">        break</w:t>
        <w:br/>
        <w:t xml:space="preserve">    tries = tries - 1</w:t>
        <w:br/>
        <w:t xml:space="preserve">    if tries &gt; 0:</w:t>
        <w:br/>
        <w:t xml:space="preserve">        print("再试一次")</w:t>
        <w:br/>
        <w:t/>
        <w:br/>
        <w:t>if tries == 0:</w:t>
        <w:br/>
        <w:t xml:space="preserve">    print("挑战结束，请检查密语。")</w:t>
      </w:r>
    </w:p>
    <w:p w14:paraId="57130208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运行结果：输入PYTHON时显示身份确认和两项任务；连续输错三次则挑战结束。</w:t>
      </w:r>
    </w:p>
    <w:p w14:paraId="67484E57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学生改一改：基础版成功后，只修改特工代号或任务文字；不修改程序结构。</w:t>
      </w:r>
    </w:p>
    <w:p w14:paraId="4DCF16F1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教师支架：先运行半成品，再逐块检查元组、列表、切片、循环和缩进。</w:t>
      </w:r>
    </w:p>
    <w:p w14:paraId="4597D89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0121C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24D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D6AA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640B0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61E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AFE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用四张知识卡说出循环、列表、元组和字符串的作用。</w:t>
            </w:r>
          </w:p>
        </w:tc>
      </w:tr>
      <w:tr w14:paraId="20E47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E7B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52B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独立完成8道选择题，并订正错题。</w:t>
            </w:r>
          </w:p>
        </w:tc>
      </w:tr>
      <w:tr w14:paraId="5CB0D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D0A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DF9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完成密语逐字播报和任务清单整理。</w:t>
            </w:r>
          </w:p>
        </w:tc>
      </w:tr>
      <w:tr w14:paraId="3FDF6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CCF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9F7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运行“特工密语大全”综合程序。</w:t>
            </w:r>
          </w:p>
        </w:tc>
      </w:tr>
      <w:tr w14:paraId="096AB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A17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E1D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展示作品，完成一句单元复盘。</w:t>
            </w:r>
          </w:p>
        </w:tc>
      </w:tr>
    </w:tbl>
    <w:p w14:paraId="35E9E5B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768FE29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能说出循环、列表、元组和字符串各自的一个作用。</w:t>
      </w:r>
    </w:p>
    <w:p w14:paraId="28C2299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能完成8道选择题并订正错题。</w:t>
      </w:r>
    </w:p>
    <w:p w14:paraId="413CDA99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能运行综合程序，并正确输入密语完成挑战。</w:t>
      </w:r>
    </w:p>
    <w:p w14:paraId="279E8B7C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展示句式：我复习了……；我最熟悉的是……；我还要练习……。</w:t>
      </w:r>
    </w:p>
    <w:p w14:paraId="7358404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463A489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循环一直不停：检查while条件和次数是否有变化。</w:t>
      </w:r>
    </w:p>
    <w:p w14:paraId="34A22A6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列表删除报错：检查文字是否与列表内容完全一致。</w:t>
      </w:r>
    </w:p>
    <w:p w14:paraId="0007491C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切片或缩进错误：先标索引，再对齐if、for和while下面的代码。</w:t>
      </w:r>
    </w:p>
    <w:p w14:paraId="63F7FAA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461813A1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请学生口头完成：今天我复习了循环、列表、元组和字符串；我完成了“特工密语大全”；以后遇到报错，我会先检查拼写、符号、索引和缩进。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