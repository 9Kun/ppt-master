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EE837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第2课</w:t>
      </w:r>
    </w:p>
    <w:p w14:paraId="1A795729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神奇画笔 Turtle</w:t>
      </w:r>
    </w:p>
    <w:p w14:paraId="4A69AA11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主题阶段｜神奇海龟小画家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E9B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3F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42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神奇海龟小画家</w:t>
            </w:r>
          </w:p>
        </w:tc>
      </w:tr>
      <w:tr w14:paraId="2B4A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A05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A3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怎样指挥一只小海龟画出通往画画岛的通行证？</w:t>
            </w:r>
          </w:p>
        </w:tc>
      </w:tr>
      <w:tr w14:paraId="1DEC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5C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87C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由直线、正方形和五角星组成的图形通行证</w:t>
            </w:r>
          </w:p>
        </w:tc>
      </w:tr>
      <w:tr w14:paraId="6D0D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F4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CC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import turtle、Turtle()、forward()、left()/right()、penup()/pendown()、done()</w:t>
            </w:r>
          </w:p>
        </w:tc>
      </w:tr>
      <w:tr w14:paraId="02997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11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6C6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理解“移动距离”和“转动角度”是两件不同的事</w:t>
            </w:r>
          </w:p>
        </w:tc>
      </w:tr>
      <w:tr w14:paraId="05C8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D9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93C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lesson02_turtle_pass.py</w:t>
            </w:r>
          </w:p>
        </w:tc>
      </w:tr>
    </w:tbl>
    <w:p w14:paraId="249D6FF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2210600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知道 turtle 是Python自带的绘图模块。</w:t>
      </w:r>
    </w:p>
    <w:p w14:paraId="4499C45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认识三种常见的turtle导入写法，并会使用前进、后退、左转、右转、抬笔和落笔。</w:t>
      </w:r>
    </w:p>
    <w:p w14:paraId="3B6C7ED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能模仿代码画出简单封闭图形。</w:t>
      </w:r>
    </w:p>
    <w:p w14:paraId="27514AA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6D22B2B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DC2423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16F9D9E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5CDCABB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3E0EFA5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2AEC72E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90C9C4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15D8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09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0D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5F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5D8E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287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0F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32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0C19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A7A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CC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C3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0FF3E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43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0AF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16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5C2B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1B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14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BA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7FDC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C0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5F2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2E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563C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4E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CF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A7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56CA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73C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BB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3F2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6EF4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D5E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E6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AEE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144B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155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0EC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28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7C15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95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C41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BFB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58724E3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课前复习：第1课知识抢答（10题）</w:t>
      </w:r>
    </w:p>
    <w:p w14:paraId="1E877B99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1C391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772D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96B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B22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4334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0BE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188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让电脑显示文字使用什么命令？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A3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print()。</w:t>
            </w:r>
          </w:p>
        </w:tc>
      </w:tr>
      <w:tr w14:paraId="06A4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80E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22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print要使用大写P还是小写p？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F8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小写p。</w:t>
            </w:r>
          </w:p>
        </w:tc>
      </w:tr>
      <w:tr w14:paraId="6849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9A7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73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文字两边为什么要加引号？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476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告诉Python这是文字。</w:t>
            </w:r>
          </w:p>
        </w:tc>
      </w:tr>
      <w:tr w14:paraId="7E1E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CD0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2A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# 后面的说明会不会输出？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4D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不会。</w:t>
            </w:r>
          </w:p>
        </w:tc>
      </w:tr>
      <w:tr w14:paraId="7E02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B9B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E08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程序一般从哪里开始执行？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E3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从第一行开始。</w:t>
            </w:r>
          </w:p>
        </w:tc>
      </w:tr>
      <w:tr w14:paraId="2CC3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61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7B2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Python程序文件通常以什么结尾？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99E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.py。</w:t>
            </w:r>
          </w:p>
        </w:tc>
      </w:tr>
      <w:tr w14:paraId="0EDC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93C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E74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print后面使用方括号还是圆括号？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AD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圆括号。</w:t>
            </w:r>
          </w:p>
        </w:tc>
      </w:tr>
      <w:tr w14:paraId="1804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1EC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047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两行print会得到几次输出？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A1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两行输出。</w:t>
            </w:r>
          </w:p>
        </w:tc>
      </w:tr>
      <w:tr w14:paraId="759C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CB8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1C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出现错误时先检查哪三类小问题？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E0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拼写、引号、括号。</w:t>
            </w:r>
          </w:p>
        </w:tc>
      </w:tr>
      <w:tr w14:paraId="5CD4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A08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BDF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上节课完成的作品是什么？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1B8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数字自我介绍卡。</w:t>
            </w:r>
          </w:p>
        </w:tc>
      </w:tr>
    </w:tbl>
    <w:p w14:paraId="746FFDD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DF4F1D7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教师开场话术：今天我们要挑战：怎样指挥一只小海龟画出通往画画岛的通行证？ 最后每位同学都要完成：由直线、正方形和五角星组成的图形通行证。</w:t>
      </w:r>
    </w:p>
    <w:p w14:paraId="0F43014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2228F2A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模块像工具箱</w:t>
      </w:r>
    </w:p>
    <w:p w14:paraId="6435E30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turtle是绘图工具箱。认识三种写法：import turtle后写turtle.Turtle()；import turtle as tt后写tt.Turtle()；from turtle import Turtle, done后直接写Turtle()和done()。三种选一种使用，不混写。</w:t>
      </w:r>
    </w:p>
    <w:p w14:paraId="2776DC4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创建小海龟</w:t>
      </w:r>
    </w:p>
    <w:p w14:paraId="23EF07FB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t = turtle.Turtle() 创建一只名叫 t 的小海龟。学生先把 t 当作海龟名字，变量概念留到第7课。</w:t>
      </w:r>
    </w:p>
    <w:p w14:paraId="7D8809E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移动与转向</w:t>
      </w:r>
    </w:p>
    <w:p w14:paraId="475448F8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forward 是向前走多少步；left/right 是原地转多少度。用学生站立转身演示90度。</w:t>
      </w:r>
    </w:p>
    <w:p w14:paraId="4226B4D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画笔开关</w:t>
      </w:r>
    </w:p>
    <w:p w14:paraId="40D3039B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penup 抬笔移动不留痕，pendown 落笔移动会画线；done 让图形窗口保留。</w:t>
      </w:r>
    </w:p>
    <w:p w14:paraId="7A7D6CD6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动手练习A｜练习A：第一条线</w:t>
      </w:r>
    </w:p>
    <w:p w14:paraId="23C902D8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任务：创建海龟并画一条100步长的线。</w:t>
      </w:r>
    </w:p>
    <w:p w14:paraId="0051FB8F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t.shape("turtle")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t.forward(100)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381625F0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窗口中出现一只海龟和一条直线。</w:t>
      </w:r>
    </w:p>
    <w:p w14:paraId="10D47A55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学生改一改：把100改成50或150，比较线的长短。</w:t>
      </w:r>
    </w:p>
    <w:p w14:paraId="237939F3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教师支架：图形窗口可能藏在编辑器后面；不要连续点击运行。</w:t>
      </w:r>
    </w:p>
    <w:p w14:paraId="0AD8809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C9EB4A2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65D2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F0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FAE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C4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4833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C97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A8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导入海龟工具箱应写？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import turtle    B. print turtle    C. turtle import    D. open turtle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0B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import turtle导入绘图模块。</w:t>
            </w:r>
          </w:p>
        </w:tc>
      </w:tr>
      <w:tr w14:paraId="48CB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22F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386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让海龟向前走100步应写？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t.left(100)    B. t.forward(100)    C. t.penup(100)    D. t.done(100)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A99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forward表示向前移动。</w:t>
            </w:r>
          </w:p>
        </w:tc>
      </w:tr>
      <w:tr w14:paraId="222B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FE3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924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让海龟右转90度应写？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t.right(90)    B. t.forward(90)    C. t.penup()    D. turtle.done()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7C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right表示右转。</w:t>
            </w:r>
          </w:p>
        </w:tc>
      </w:tr>
      <w:tr w14:paraId="388E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522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51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抬起画笔应写？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t.pendown()    B. t.penup()    C. t.left()    D. t.shape()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F08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penup后移动不画线。</w:t>
            </w:r>
          </w:p>
        </w:tc>
      </w:tr>
      <w:tr w14:paraId="4337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88C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DD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落下画笔应写？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t.pendown()    B. t.backward()    C. t.done()    D. t.hide()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28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pendown恢复画线。</w:t>
            </w:r>
          </w:p>
        </w:tc>
      </w:tr>
      <w:tr w14:paraId="0052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D3D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48F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forward(50)中的50表示？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颜色    B. 距离    C. 次数    D. 名字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FEF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参数50表示向前移动的距离。</w:t>
            </w:r>
          </w:p>
        </w:tc>
      </w:tr>
      <w:tr w14:paraId="6BE0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879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2F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right(90)中的90表示？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距离    B. 速度    C. 角度    D. 颜色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DB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转向命令中的数字表示角度。</w:t>
            </w:r>
          </w:p>
        </w:tc>
      </w:tr>
      <w:tr w14:paraId="58C4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75E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66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让图形窗口保持显示常用？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turtle.done()    B. print()    C. input()    D. range()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C9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done让绘图程序结束并保留窗口。</w:t>
            </w:r>
          </w:p>
        </w:tc>
      </w:tr>
    </w:tbl>
    <w:p w14:paraId="40AFE8AE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5EC0311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动手练习B｜练习B：正方形通行证</w:t>
      </w:r>
    </w:p>
    <w:p w14:paraId="76CB56EB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任务：用四次前进和右转画正方形。</w:t>
      </w:r>
    </w:p>
    <w:p w14:paraId="1AE996D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 as tt</w:t>
        <w:br/>
        <w:t xml:space="preserve"> </w:t>
        <w:br/>
        <w:t>t = tt.Turtle()</w:t>
        <w:br/>
        <w:t>t.forward(100)</w:t>
        <w:br/>
        <w:t>t.right(90)</w:t>
        <w:br/>
        <w:t>t.forward(100)</w:t>
        <w:br/>
        <w:t>t.right(90)</w:t>
        <w:br/>
        <w:t>t.forward(100)</w:t>
        <w:br/>
        <w:t>t.right(90)</w:t>
        <w:br/>
        <w:t>t.forward(100)</w:t>
        <w:br/>
        <w:t xml:space="preserve"> </w:t>
        <w:br/>
        <w:t>tt.done()</w:t>
      </w:r>
    </w:p>
    <w:p w14:paraId="2D83DF6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海龟回到起点，画出正方形。</w:t>
      </w:r>
    </w:p>
    <w:p w14:paraId="07A2923D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学生改一改：把四个100都改成80，做一张小号通行证。</w:t>
      </w:r>
    </w:p>
    <w:p w14:paraId="2BDF131B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教师支架：每走一条边才转一次；角度先统一使用90。</w:t>
      </w:r>
    </w:p>
    <w:p w14:paraId="436613E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动手练习C（拓展应用/微型PBL作品）｜微项目：五角星图形通行证</w:t>
      </w:r>
    </w:p>
    <w:p w14:paraId="788CE68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任务：使用第三种导入写法，画一个五角星。</w:t>
      </w:r>
    </w:p>
    <w:p w14:paraId="361B659D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from turtle import Turtle, done</w:t>
        <w:br/>
        <w:t xml:space="preserve"> </w:t>
        <w:br/>
        <w:t>t = Turtle()</w:t>
        <w:br/>
        <w:t>t.forward(120)</w:t>
        <w:br/>
        <w:t>t.right(144)</w:t>
        <w:br/>
        <w:t>t.forward(120)</w:t>
        <w:br/>
        <w:t>t.right(144)</w:t>
        <w:br/>
        <w:t>t.forward(120)</w:t>
        <w:br/>
        <w:t>t.right(144)</w:t>
        <w:br/>
        <w:t>t.forward(120)</w:t>
        <w:br/>
        <w:t>t.right(144)</w:t>
        <w:br/>
        <w:t>t.forward(120)</w:t>
        <w:br/>
        <w:t xml:space="preserve"> </w:t>
        <w:br/>
        <w:t>done()</w:t>
      </w:r>
    </w:p>
    <w:p w14:paraId="2C441A8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运行结果：窗口中出现一个五角星。</w:t>
      </w:r>
    </w:p>
    <w:p w14:paraId="32DBD82A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学生改一改：把五个120统一改成80，画一个小五角星。</w:t>
      </w:r>
    </w:p>
    <w:p w14:paraId="070A31D3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教师支架：五角星每次右转144度；把144当作固定魔法数字，不讲几何推导。</w:t>
      </w:r>
    </w:p>
    <w:p w14:paraId="44CE5BA3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229A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6CAD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C1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5B4A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FCC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E8A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出示“画画岛通行证”样例。</w:t>
            </w:r>
          </w:p>
        </w:tc>
      </w:tr>
      <w:tr w14:paraId="5ACA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80E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B04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学生用身体演示前进和右转。</w:t>
            </w:r>
          </w:p>
        </w:tc>
      </w:tr>
      <w:tr w14:paraId="615A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383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9C8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完成第一条线与正方形。</w:t>
            </w:r>
          </w:p>
        </w:tc>
      </w:tr>
      <w:tr w14:paraId="6642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93A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19C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在新位置画五角星通行证。</w:t>
            </w:r>
          </w:p>
        </w:tc>
      </w:tr>
      <w:tr w14:paraId="5D82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348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38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同桌检查：图形是否闭合、移动是否有多余线条。</w:t>
            </w:r>
          </w:p>
        </w:tc>
      </w:tr>
    </w:tbl>
    <w:p w14:paraId="28482D8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5D8EA58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能够弹出 turtle 窗口。</w:t>
      </w:r>
    </w:p>
    <w:p w14:paraId="31F0F38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能正确使用至少2种移动或转向命令。</w:t>
      </w:r>
    </w:p>
    <w:p w14:paraId="74155D4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完成一个闭合的正方形或五角星。</w:t>
      </w:r>
    </w:p>
    <w:p w14:paraId="48927289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6F70556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252A5B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忘记 turtle. 前缀：统一使用 t 控制海龟、turtle.done()结束。</w:t>
      </w:r>
    </w:p>
    <w:p w14:paraId="27EE240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把距离当角度：在板书上分成“走”和“转”两栏。</w:t>
      </w:r>
    </w:p>
    <w:p w14:paraId="2C3C3D0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关闭窗口后重复运行失败：先关闭旧窗口再运行。</w:t>
      </w:r>
    </w:p>
    <w:p w14:paraId="3D89FE8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0D4F704F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请学生口头完成：今天我学会了“模块”；我完成了“由直线、正方形和五角星组成的图形通行证”；下次遇到报错，我会先检查拼写、符号和缩进。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