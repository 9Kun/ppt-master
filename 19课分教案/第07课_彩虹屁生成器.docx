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07D51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第7课</w:t>
      </w:r>
    </w:p>
    <w:p w14:paraId="37AB9153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彩虹屁生成器</w:t>
      </w:r>
    </w:p>
    <w:p w14:paraId="5B3CA3D7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主题阶段｜迷你商店大挑战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267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E26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1D8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迷你商店大挑战</w:t>
            </w:r>
          </w:p>
        </w:tc>
      </w:tr>
      <w:tr w14:paraId="6976A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7A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7D4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怎样让电脑记住顾客的信息，再送出专属夸奖？</w:t>
            </w:r>
          </w:p>
        </w:tc>
      </w:tr>
      <w:tr w14:paraId="6D65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F9C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1AA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能接收姓名、颜色和爱好的夸夸小助手</w:t>
            </w:r>
          </w:p>
        </w:tc>
      </w:tr>
      <w:tr w14:paraId="1D99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04B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1A1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变量、赋值、input()、int()、float()、type()</w:t>
            </w:r>
          </w:p>
        </w:tc>
      </w:tr>
      <w:tr w14:paraId="10B82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95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05D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理解input得到的内容默认是字符串，算数前可能需要转换</w:t>
            </w:r>
          </w:p>
        </w:tc>
      </w:tr>
      <w:tr w14:paraId="48152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83A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953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lesson07_compliment_maker.py</w:t>
            </w:r>
          </w:p>
        </w:tc>
      </w:tr>
    </w:tbl>
    <w:p w14:paraId="621A4E5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60B1A2A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知道变量是给信息贴标签的小盒子，并遵守简单命名规则。</w:t>
      </w:r>
    </w:p>
    <w:p w14:paraId="5C1E258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会使用input接收文字，使用int/float把输入转换为数字。</w:t>
      </w:r>
    </w:p>
    <w:p w14:paraId="5BF2A37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能用print输出包含用户信息的个性化语句。</w:t>
      </w:r>
    </w:p>
    <w:p w14:paraId="4C62512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67B9F94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100F057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38EECFA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5AC8F5A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303AEB5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0B70604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10D88E4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397AB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0B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04B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DFF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1CE68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2D4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5B6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课前复习：第6课知识抢答10题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062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094A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289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B32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C9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56156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09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553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50D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6A64F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17B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93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5B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6E70A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E9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6D8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077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45039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301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BA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A00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4F185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41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6D0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B46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5E586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3F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3C4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FFE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2E5AD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540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D38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72C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6B9C1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8FF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640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FC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23935B6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课前复习：第6课知识抢答（10题）</w:t>
      </w:r>
    </w:p>
    <w:p w14:paraId="4C007544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3E67C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BDE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DBA4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8E2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5A5C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D83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8A5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海龟绘图模块叫什么？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6D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turtle。</w:t>
            </w:r>
          </w:p>
        </w:tc>
      </w:tr>
      <w:tr w14:paraId="1236F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1B9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303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重复画花瓣使用什么结构？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2DF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for循环。</w:t>
            </w:r>
          </w:p>
        </w:tc>
      </w:tr>
      <w:tr w14:paraId="6DDCF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DD9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957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6片花瓣每次左转多少度？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0F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60度。</w:t>
            </w:r>
          </w:p>
        </w:tc>
      </w:tr>
      <w:tr w14:paraId="31CA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858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83B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设置背景色使用什么？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B5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screen.bgcolor()。</w:t>
            </w:r>
          </w:p>
        </w:tc>
      </w:tr>
      <w:tr w14:paraId="1DBF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E65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50A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设置画笔粗细使用什么？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A6E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pensize()。</w:t>
            </w:r>
          </w:p>
        </w:tc>
      </w:tr>
      <w:tr w14:paraId="05FB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C3C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04B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填充图形从什么命令开始？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188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begin_fill()。</w:t>
            </w:r>
          </w:p>
        </w:tc>
      </w:tr>
      <w:tr w14:paraId="07342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A1D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43A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填充结束使用什么？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F05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end_fill()。</w:t>
            </w:r>
          </w:p>
        </w:tc>
      </w:tr>
      <w:tr w14:paraId="5462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C59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0E5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隐藏海龟使用什么？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22E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hideturtle()。</w:t>
            </w:r>
          </w:p>
        </w:tc>
      </w:tr>
      <w:tr w14:paraId="030E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A89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7DE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设置窗口标题使用什么？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862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screen.title()。</w:t>
            </w:r>
          </w:p>
        </w:tc>
      </w:tr>
      <w:tr w14:paraId="030E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1D9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1EF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修改代码时为什么每次只改一处？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82B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容易发现和修正问题。</w:t>
            </w:r>
          </w:p>
        </w:tc>
      </w:tr>
    </w:tbl>
    <w:p w14:paraId="7A48E4C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614DAD9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今天我们要挑战：怎样让电脑记住顾客的信息，再送出专属夸奖？ 最后每位同学都要完成：能接收姓名、颜色和爱好的夸夸小助手。</w:t>
      </w:r>
    </w:p>
    <w:p w14:paraId="71809D4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0EB1430F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变量是有名字的小盒子</w:t>
      </w:r>
    </w:p>
    <w:p w14:paraId="5316133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name = "乐乐"表示把文字放进名为name的盒子。等号读成“把右边交给左边”，暂不讲数学等式。</w:t>
      </w:r>
    </w:p>
    <w:p w14:paraId="5982E226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简单命名规则</w:t>
      </w:r>
    </w:p>
    <w:p w14:paraId="54986945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名字可用英文、数字、下划线，但不能数字开头，不能有空格。课堂统一使用name、age、color、hobby。</w:t>
      </w:r>
    </w:p>
    <w:p w14:paraId="09629AE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input接收回答</w:t>
      </w:r>
    </w:p>
    <w:p w14:paraId="0E8C9235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input会先显示提示，等待用户输入；输入结果默认是文字。print可以用逗号把文字和变量一起输出。</w:t>
      </w:r>
    </w:p>
    <w:p w14:paraId="30FEBE2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数字转换与type</w:t>
      </w:r>
    </w:p>
    <w:p w14:paraId="34E4DB87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int把整数样子的文字变成整数，float可转换带小数的数字；type只用于观察类型，不要求背返回格式。</w:t>
      </w:r>
    </w:p>
    <w:p w14:paraId="0E8341E7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动手练习A｜练习A：变量小盒子</w:t>
      </w:r>
    </w:p>
    <w:p w14:paraId="4F422E55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任务：给三个信息贴标签并输出。</w:t>
      </w:r>
    </w:p>
    <w:p w14:paraId="6413FE89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name = "乐乐"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age = 8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hobby = "画画"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print("姓名：", name)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print("年龄：", age)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print("爱好：", hobby)</w:t>
      </w:r>
    </w:p>
    <w:p w14:paraId="6BAC11C7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输出变量中保存的姓名、年龄和爱好。</w:t>
      </w:r>
    </w:p>
    <w:p w14:paraId="226ABE3E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学生改一改：修改三个等号右边的内容。</w:t>
      </w:r>
    </w:p>
    <w:p w14:paraId="6F764E27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教师支架：文字要有引号，数字8可以不加引号。</w:t>
      </w:r>
    </w:p>
    <w:p w14:paraId="2663731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4741E031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4AACE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675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A0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CF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2591A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E1D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CB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变量最像什么？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有名字的小盒子    B. 画笔    C. 图片    D. 文件夹图标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7DB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变量用名字保存信息。</w:t>
            </w:r>
          </w:p>
        </w:tc>
      </w:tr>
      <w:tr w14:paraId="7A78C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ABA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CB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下面哪个变量名最合适？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2name    B. my name    C. name    D. 我的名字!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F6C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name简单且符合命名规则。</w:t>
            </w:r>
          </w:p>
        </w:tc>
      </w:tr>
      <w:tr w14:paraId="67FA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AF2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F22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等号在name="乐乐"中表示？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比大小    B. 把右边保存到左边    C. 输出    D. 删除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1DE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这是赋值操作。</w:t>
            </w:r>
          </w:p>
        </w:tc>
      </w:tr>
      <w:tr w14:paraId="3AC61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7B0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EC9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接收用户输入使用？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input()    B. circle()    C. range()    D. goto()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39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input等待用户输入。</w:t>
            </w:r>
          </w:p>
        </w:tc>
      </w:tr>
      <w:tr w14:paraId="3256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7AC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81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input得到的内容默认是什么？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字符串    B. 图片    C. 海龟    D. 文件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989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input默认返回文字类型。</w:t>
            </w:r>
          </w:p>
        </w:tc>
      </w:tr>
      <w:tr w14:paraId="5F7D5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C72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220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把"8"变成整数8可用？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print()    B. int()    C. turtle()    D. range()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83F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int进行整数转换。</w:t>
            </w:r>
          </w:p>
        </w:tc>
      </w:tr>
      <w:tr w14:paraId="3B47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0A6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197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把"3.5"变成小数可用？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float()    B. input()    C. dot()    D. home()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A5E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float进行浮点数转换。</w:t>
            </w:r>
          </w:p>
        </w:tc>
      </w:tr>
      <w:tr w14:paraId="677D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5C6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1FF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查看数据类型可用？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type()    B. title()    C. right()    D. done()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5DE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type返回对象的类型。</w:t>
            </w:r>
          </w:p>
        </w:tc>
      </w:tr>
    </w:tbl>
    <w:p w14:paraId="2452D47C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39E703C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动手练习B｜练习B：让顾客回答</w:t>
      </w:r>
    </w:p>
    <w:p w14:paraId="69A50977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任务：使用input询问姓名与幸运色。</w:t>
      </w:r>
    </w:p>
    <w:p w14:paraId="0FF5606A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name = input("你叫什么名字？")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color = input("你喜欢什么颜色？")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print(name, "，你像", color, "彩虹一样闪亮！")</w:t>
      </w:r>
    </w:p>
    <w:p w14:paraId="14D5E87A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根据输入内容输出一条专属夸奖。</w:t>
      </w:r>
    </w:p>
    <w:p w14:paraId="46D6080A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学生改一改：把最后一句夸奖改成自己的友善句子。</w:t>
      </w:r>
    </w:p>
    <w:p w14:paraId="7919E204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教师支架：input括号里的提示文字必须使用引号。</w:t>
      </w:r>
    </w:p>
    <w:p w14:paraId="688D5BF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动手练习C（拓展应用/微型PBL作品）｜微项目：彩虹屁生成器</w:t>
      </w:r>
    </w:p>
    <w:p w14:paraId="38C61555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任务：接收姓名、年龄和爱好，生成三句友善夸奖。</w:t>
      </w:r>
    </w:p>
    <w:p w14:paraId="0388DA18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name = input("请输入姓名：")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age = int(input("请输入年龄："))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hobby = input("请输入爱好：")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print("你好，", name, "！")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print("你已经", age, "岁啦，真棒！")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print("坚持", hobby, "，你一定会越来越厉害！")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print("年龄的数据类型是：", type(age))</w:t>
      </w:r>
    </w:p>
    <w:p w14:paraId="490A75D8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程序根据三次输入生成个性化夸奖，并显示age是整数类型。</w:t>
      </w:r>
    </w:p>
    <w:p w14:paraId="008D172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学生改一改：修改三句夸奖中的形容词，但必须友善、真实、不比较同学。</w:t>
      </w:r>
    </w:p>
    <w:p w14:paraId="5DF215E7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教师支架：年龄只能输入整数；输错后重新运行，不在本课加入异常处理。</w:t>
      </w:r>
    </w:p>
    <w:p w14:paraId="261457E5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77178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705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DA6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0ED1C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309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0A5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用贴标签的纸杯演示变量和赋值。</w:t>
            </w:r>
          </w:p>
        </w:tc>
      </w:tr>
      <w:tr w14:paraId="4992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FBB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35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完成固定变量输出。</w:t>
            </w:r>
          </w:p>
        </w:tc>
      </w:tr>
      <w:tr w14:paraId="3487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1B7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E89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运行input程序并和同桌交换输入。</w:t>
            </w:r>
          </w:p>
        </w:tc>
      </w:tr>
      <w:tr w14:paraId="4AB2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E98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350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完成彩虹屁生成器基础版。</w:t>
            </w:r>
          </w:p>
        </w:tc>
      </w:tr>
      <w:tr w14:paraId="73092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639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A5A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检查夸奖是否友善，再展示一条最喜欢的输出。</w:t>
            </w:r>
          </w:p>
        </w:tc>
      </w:tr>
    </w:tbl>
    <w:p w14:paraId="61759EA3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0D3B62C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至少使用3个变量。</w:t>
      </w:r>
    </w:p>
    <w:p w14:paraId="56ECBF8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至少使用2次input并成功输出。</w:t>
      </w:r>
    </w:p>
    <w:p w14:paraId="209A09E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夸奖内容友善，包含用户输入的信息。</w:t>
      </w:r>
    </w:p>
    <w:p w14:paraId="7E1ABF39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30662C1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00C0404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变量名中有空格：使用教师给定的4个英文名。</w:t>
      </w:r>
    </w:p>
    <w:p w14:paraId="1462DAE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忘记给提示语加引号：圈出input括号内文字。</w:t>
      </w:r>
    </w:p>
    <w:p w14:paraId="521F967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年龄输入汉字导致错误：要求输入0-9数字。</w:t>
      </w:r>
    </w:p>
    <w:p w14:paraId="6D5C55E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0F13B61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请学生口头完成：今天我学会了“变量”；我完成了“能接收姓名、颜色和爱好的夸夸小助手”；下次遇到报错，我会先检查拼写、符号和缩进。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