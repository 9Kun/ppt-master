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21DA3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第9课</w:t>
      </w:r>
    </w:p>
    <w:p w14:paraId="05A03A58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开会员吗？</w:t>
      </w:r>
    </w:p>
    <w:p w14:paraId="578A1147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主题阶段｜迷你商店大挑战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C61A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CF8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2D5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迷你商店大挑战</w:t>
            </w:r>
          </w:p>
        </w:tc>
      </w:tr>
      <w:tr w14:paraId="04A70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4B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0C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怎样让电脑根据顾客的身份和金额，自动选择合适的优惠？</w:t>
            </w:r>
          </w:p>
        </w:tc>
      </w:tr>
      <w:tr w14:paraId="271F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67C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823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能判断会员并计算简单折扣的优惠程序</w:t>
            </w:r>
          </w:p>
        </w:tc>
      </w:tr>
      <w:tr w14:paraId="7EEE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FC1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1F4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if...else、==、&gt;、&gt;=、and、or、缩进</w:t>
            </w:r>
          </w:p>
        </w:tc>
      </w:tr>
      <w:tr w14:paraId="081F5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E190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99C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区分赋值等号=与比较相等==，并保持分支代码缩进</w:t>
            </w:r>
          </w:p>
        </w:tc>
      </w:tr>
      <w:tr w14:paraId="2C2B1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3A8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EF1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lesson09_member_discount.py</w:t>
            </w:r>
          </w:p>
        </w:tc>
      </w:tr>
    </w:tbl>
    <w:p w14:paraId="3D78361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5E7460B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会使用if和else完成两种情况判断。</w:t>
      </w:r>
    </w:p>
    <w:p w14:paraId="0FB6AF8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认识比较运算符与and/or逻辑连接，并观察数字and/or的返回值。</w:t>
      </w:r>
    </w:p>
    <w:p w14:paraId="0F15481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能根据会员回答或购物金额输出对应结果。</w:t>
      </w:r>
    </w:p>
    <w:p w14:paraId="5A895C44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12F3C1B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60676C9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6159B77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313AC9E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655B0DA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2D978B9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25B9EEC5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503FD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2C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43B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E830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2E4A5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DA93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310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课前复习：第8课知识抢答10题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A345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61218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040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442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FD61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4B47E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8D9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637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C6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642B8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489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7EB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321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29162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EB86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7D1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659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42C7B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F2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9AC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8FF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14D8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FBF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79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606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48F98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9776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8CC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93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427C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A79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D33D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7E4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17077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015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16D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EB0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6107A4B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课前复习：第8课知识抢答（10题）</w:t>
      </w:r>
    </w:p>
    <w:p w14:paraId="643E6EFB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64C7F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5D1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5CAF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61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3DEAB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CE6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39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input默认得到什么类型？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ACD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字符串。</w:t>
            </w:r>
          </w:p>
        </w:tc>
      </w:tr>
      <w:tr w14:paraId="3D147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CDA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045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把输入转换为整数用什么？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729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int()。</w:t>
            </w:r>
          </w:p>
        </w:tc>
      </w:tr>
      <w:tr w14:paraId="27147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376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5BA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把输入转换为小数用什么？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AD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float()。</w:t>
            </w:r>
          </w:p>
        </w:tc>
      </w:tr>
      <w:tr w14:paraId="4D4DD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94A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1DD9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单价乘数量得到什么？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AF3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小计或总价。</w:t>
            </w:r>
          </w:p>
        </w:tc>
      </w:tr>
      <w:tr w14:paraId="41554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B53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513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付款减总价得到什么？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652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找零。</w:t>
            </w:r>
          </w:p>
        </w:tc>
      </w:tr>
      <w:tr w14:paraId="76AF6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E2F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7E6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f字符串的f写在哪里？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3A1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引号前面。</w:t>
            </w:r>
          </w:p>
        </w:tc>
      </w:tr>
      <w:tr w14:paraId="319AA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0EA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1B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f字符串中变量放在哪组符号里？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0B7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花括号{}。</w:t>
            </w:r>
          </w:p>
        </w:tc>
      </w:tr>
      <w:tr w14:paraId="32F8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113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58B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.2f表示显示几位小数？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605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两位。</w:t>
            </w:r>
          </w:p>
        </w:tc>
      </w:tr>
      <w:tr w14:paraId="5D50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337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A0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for可以逐个读取字符串吗？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330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可以。</w:t>
            </w:r>
          </w:p>
        </w:tc>
      </w:tr>
      <w:tr w14:paraId="252B6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375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E08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上节课项目是什么？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1EF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迷你收银机。</w:t>
            </w:r>
          </w:p>
        </w:tc>
      </w:tr>
    </w:tbl>
    <w:p w14:paraId="02EED13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4A8CA1BE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今天我们要挑战：怎样让电脑根据顾客的身份和金额，自动选择合适的优惠？ 最后每位同学都要完成：能判断会员并计算简单折扣的优惠程序。</w:t>
      </w:r>
    </w:p>
    <w:p w14:paraId="2E406B6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5D4D138A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判断像岔路口</w:t>
      </w:r>
    </w:p>
    <w:p w14:paraId="7AD05224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if条件成立走第一条路，else走另一条路。用“下雨/不下雨”做生活例子。</w:t>
      </w:r>
    </w:p>
    <w:p w14:paraId="6CD20DE8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比较运算符</w:t>
      </w:r>
    </w:p>
    <w:p w14:paraId="41B5D2B8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==比较是否相等，&gt;和&gt;=比较大小。强调一个=是放入，两个==是比较。</w:t>
      </w:r>
    </w:p>
    <w:p w14:paraId="6AB7137B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分支缩进</w:t>
      </w:r>
    </w:p>
    <w:p w14:paraId="2F68DF0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if和else末尾都有冒号，各自下面的动作要缩进4格。两个分支只会执行一个。</w:t>
      </w:r>
    </w:p>
    <w:p w14:paraId="7AADE80A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and与or</w:t>
      </w:r>
    </w:p>
    <w:p w14:paraId="5A7DCFEC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用于条件时，and表示两个条件都满足，or表示至少满足一个。数字实验只记结果：0表示不成立；a and b遇到0返回0，否则返回后一个数；a or b遇到非0就返回前一个数。</w:t>
      </w:r>
    </w:p>
    <w:p w14:paraId="36F4752F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动手练习A｜练习A：会员问候与数字实验</w:t>
      </w:r>
    </w:p>
    <w:p w14:paraId="28C02445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任务：先完成会员问候，再运行四行数字and/or实验。</w:t>
      </w:r>
    </w:p>
    <w:p w14:paraId="5739FD9A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member = input("是会员吗？请输入是或否：")</w:t>
        <w:br/>
        <w:t xml:space="preserve"> </w:t>
        <w:br/>
        <w:t>if member == "是":</w:t>
        <w:br/>
        <w:t xml:space="preserve">    print("欢迎会员，送你一颗星！")</w:t>
        <w:br/>
        <w:t>else:</w:t>
        <w:br/>
        <w:t xml:space="preserve">    print("欢迎新朋友！")</w:t>
        <w:br/>
        <w:t xml:space="preserve"> </w:t>
        <w:br/>
        <w:t>print(0 and 8)</w:t>
        <w:br/>
        <w:t>print(3 and 8)</w:t>
        <w:br/>
        <w:t>print(0 or 8)</w:t>
        <w:br/>
        <w:t>print(3 or 8)</w:t>
      </w:r>
    </w:p>
    <w:p w14:paraId="6F3CAAD2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运行结果：会员问候正常；四行数字结果依次是0、8、8、3。</w:t>
      </w:r>
    </w:p>
    <w:p w14:paraId="36F4C1D1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学生改一改：把数字8改成5，再观察四行结果。</w:t>
      </w:r>
    </w:p>
    <w:p w14:paraId="427891FB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教师支架：数字实验只观察0和非0，不要求背复杂规则；会员输入仍必须与代码中的“是”完全相同。</w:t>
      </w:r>
    </w:p>
    <w:p w14:paraId="74E3530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1A7DF7D5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3D3DD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D4AF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D0B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83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2AC62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651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B9C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Python中“是否相等”常用？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=    B. ==    C. +    D. #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992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两个等号用于比较相等。</w:t>
            </w:r>
          </w:p>
        </w:tc>
      </w:tr>
      <w:tr w14:paraId="1639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FDC2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9E0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if语句末尾需要？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冒号    B. 句号    C. 引号    D. 逗号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3F0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条件头末尾要有英文冒号。</w:t>
            </w:r>
          </w:p>
        </w:tc>
      </w:tr>
      <w:tr w14:paraId="25ADF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0FA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E9D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if条件不成立时会进入？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import    B. else    C. print    D. range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274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else处理另一种情况。</w:t>
            </w:r>
          </w:p>
        </w:tc>
      </w:tr>
      <w:tr w14:paraId="00704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834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6F2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money &gt;= 50包含50吗？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包含    B. 不包含    C. 看颜色    D. 不知道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E4B6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&gt;=表示大于或等于。</w:t>
            </w:r>
          </w:p>
        </w:tc>
      </w:tr>
      <w:tr w14:paraId="1A39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48C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0A46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一个=通常表示？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比较    B. 赋值    C. 循环    D. 注释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81E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一个等号把右边值交给变量。</w:t>
            </w:r>
          </w:p>
        </w:tc>
      </w:tr>
      <w:tr w14:paraId="10119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9E0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8E9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and表示？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两个条件都满足    B. 任意一个满足    C. 都不满足    D. 重复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10A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and要求两边都为真。</w:t>
            </w:r>
          </w:p>
        </w:tc>
      </w:tr>
      <w:tr w14:paraId="783CB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0B1F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C79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or表示？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两个都必须满足    B. 至少一个满足    C. 赋值    D. 输出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84C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or在至少一个条件成立时成立。</w:t>
            </w:r>
          </w:p>
        </w:tc>
      </w:tr>
      <w:tr w14:paraId="5AFBA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B6A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596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if分支里的代码要？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向右缩进    B. 加引号    C. 写在注释里    D. 全大写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B1B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缩进表示代码属于分支。</w:t>
            </w:r>
          </w:p>
        </w:tc>
      </w:tr>
    </w:tbl>
    <w:p w14:paraId="69FE64C9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1E5D3448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动手练习B｜练习B：满额小礼物</w:t>
      </w:r>
    </w:p>
    <w:p w14:paraId="73022399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任务：判断购物金额是否达到50元。</w:t>
      </w:r>
    </w:p>
    <w:p w14:paraId="6EA90DA5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money = float(input("购物金额："))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if money &gt;= 50: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print("达到50元，赠送贴纸！")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else: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print("再买一点就能得到贴纸啦！")</w:t>
      </w:r>
    </w:p>
    <w:p w14:paraId="1E1736B1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50及以上得到贴纸，低于50得到提示。</w:t>
      </w:r>
    </w:p>
    <w:p w14:paraId="6100F4C2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学生改一改：把门槛50改成30并测试边界数字30。</w:t>
      </w:r>
    </w:p>
    <w:p w14:paraId="2F756777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教师支架：让学生分别测试49、50、51，理解&gt;=包含50。</w:t>
      </w:r>
    </w:p>
    <w:p w14:paraId="03BE3585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动手练习C（拓展应用/微型PBL作品）｜微项目：会员优惠判断器</w:t>
      </w:r>
    </w:p>
    <w:p w14:paraId="1047D341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任务：会员且满50元时打九折，否则原价。</w:t>
      </w:r>
    </w:p>
    <w:p w14:paraId="3718AB87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member = input("是会员吗？请输入是或否：")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money = float(input("购物金额："))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if member == "是" and money &gt;= 50: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final_money = money * 0.9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print("会员满50元，享受九折！")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else: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final_money = money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print("本次按原价结算。")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print(f"应付：{final_money:.2f}元")</w:t>
      </w:r>
    </w:p>
    <w:p w14:paraId="7666F8D7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符合两个条件时金额乘0.9，否则保持原价。</w:t>
      </w:r>
    </w:p>
    <w:p w14:paraId="11FC3B8E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学生改一改：用四组数据测试：会员/非会员与49/50元组合。</w:t>
      </w:r>
    </w:p>
    <w:p w14:paraId="3DD83AD9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教师支架：基础生不修改折扣公式，只负责输入并记录四次测试结果。</w:t>
      </w:r>
    </w:p>
    <w:p w14:paraId="56B0848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00A8D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79A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E574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67027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D62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70E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用“会员门”和“普通门”地贴演示分支。</w:t>
            </w:r>
          </w:p>
        </w:tc>
      </w:tr>
      <w:tr w14:paraId="1918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F9C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FEF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完成会员问候程序。</w:t>
            </w:r>
          </w:p>
        </w:tc>
      </w:tr>
      <w:tr w14:paraId="41E52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4DF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0A8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用49、50、51测试边界。</w:t>
            </w:r>
          </w:p>
        </w:tc>
      </w:tr>
      <w:tr w14:paraId="06931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61F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9C0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完成会员优惠判断器并做四组测试。</w:t>
            </w:r>
          </w:p>
        </w:tc>
      </w:tr>
      <w:tr w14:paraId="57F69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3FF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CAA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同桌核对：两个条件是否都满足。</w:t>
            </w:r>
          </w:p>
        </w:tc>
      </w:tr>
    </w:tbl>
    <w:p w14:paraId="751773D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1E0809C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能使用if和else输出两种结果。</w:t>
      </w:r>
    </w:p>
    <w:p w14:paraId="081EAA86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能正确识别会员且金额达标。</w:t>
      </w:r>
    </w:p>
    <w:p w14:paraId="1774A38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至少完成两组不同输入的测试。</w:t>
      </w:r>
    </w:p>
    <w:p w14:paraId="6AE07589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1C51155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681CD95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把==写成=：板书“一个放、两个比”。</w:t>
      </w:r>
    </w:p>
    <w:p w14:paraId="249C3E5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else后漏冒号：与if成对圈出。</w:t>
      </w:r>
    </w:p>
    <w:p w14:paraId="268DF30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分支不缩进：使用编辑器自动缩进并显示空格。</w:t>
      </w:r>
    </w:p>
    <w:p w14:paraId="2A5728E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1754F484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请学生口头完成：今天我学会了“条件”；我完成了“能判断会员并计算简单折扣的优惠程序”；下次遇到报错，我会先检查拼写、符号和缩进。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