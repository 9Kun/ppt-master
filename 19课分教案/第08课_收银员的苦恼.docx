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70B54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第8课</w:t>
      </w:r>
    </w:p>
    <w:p w14:paraId="13A7A73B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收银员的苦恼</w:t>
      </w:r>
    </w:p>
    <w:p w14:paraId="26AF3B60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主题阶段｜迷你商店大挑战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BCC7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45C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1D1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迷你商店大挑战</w:t>
            </w:r>
          </w:p>
        </w:tc>
      </w:tr>
      <w:tr w14:paraId="4E10F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E9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AC2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怎样让电脑快速算出商品总价和找零，不把钱算错？</w:t>
            </w:r>
          </w:p>
        </w:tc>
      </w:tr>
      <w:tr w14:paraId="70A63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4B5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E35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能计算两种商品总价和找零的迷你收银机</w:t>
            </w:r>
          </w:p>
        </w:tc>
      </w:tr>
      <w:tr w14:paraId="40EF5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2C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DD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数据类型、+ - * /、变量运算、f字符串格式化、for in复习</w:t>
            </w:r>
          </w:p>
        </w:tc>
      </w:tr>
      <w:tr w14:paraId="5B07B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932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2C1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正确转换价格和数量，并分清总价与找零的计算顺序</w:t>
            </w:r>
          </w:p>
        </w:tc>
      </w:tr>
      <w:tr w14:paraId="3BD0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004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EC5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lesson08_cashier.py</w:t>
            </w:r>
          </w:p>
        </w:tc>
      </w:tr>
    </w:tbl>
    <w:p w14:paraId="5F830F9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17EDFB8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认识字符串、整数和小数三种常见数据类型。</w:t>
      </w:r>
    </w:p>
    <w:p w14:paraId="411D4C3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会使用加、减、乘完成简单购物计算。</w:t>
      </w:r>
    </w:p>
    <w:p w14:paraId="397D830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能使用逗号、format()和f字符串三种方式输出金额，并用for遍历一段感谢文字。</w:t>
      </w:r>
    </w:p>
    <w:p w14:paraId="4C4E1D0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718F0929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3AFE79E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4F08E94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544950A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6D27522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5BE83936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7EDEF6E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22F9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4AA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681B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DDAD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641A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0B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78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课前复习：第7课知识抢答10题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492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4003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122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6A4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D9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17272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8A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7F81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019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146D5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4D1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241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06A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3A0A3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FA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F18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37B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20759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504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79C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444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73CF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BED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032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3CC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24479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EAE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942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F70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22EE5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F5B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3DD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DF5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7F881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BE1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D7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932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6AE63C9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课前复习：第7课知识抢答（10题）</w:t>
      </w:r>
    </w:p>
    <w:p w14:paraId="357CD5CD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0B8DC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128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9634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E38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04737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C3A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F40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变量像什么？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C9B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有名字的信息盒子。</w:t>
            </w:r>
          </w:p>
        </w:tc>
      </w:tr>
      <w:tr w14:paraId="4033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1B5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4A6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给变量放入内容使用什么符号？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6F3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等号。</w:t>
            </w:r>
          </w:p>
        </w:tc>
      </w:tr>
      <w:tr w14:paraId="17F46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6B2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199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接收键盘输入使用什么？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62E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input()。</w:t>
            </w:r>
          </w:p>
        </w:tc>
      </w:tr>
      <w:tr w14:paraId="584BA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662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EA2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input返回的内容默认是什么类型？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8DF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字符串。</w:t>
            </w:r>
          </w:p>
        </w:tc>
      </w:tr>
      <w:tr w14:paraId="6E78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E9E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213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把文字数字转换为整数用什么？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F9A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int()。</w:t>
            </w:r>
          </w:p>
        </w:tc>
      </w:tr>
      <w:tr w14:paraId="54236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9ED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2D4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把文字数字转换为小数用什么？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41E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float()。</w:t>
            </w:r>
          </w:p>
        </w:tc>
      </w:tr>
      <w:tr w14:paraId="1953E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2F8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EF6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查看类型用什么？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0DE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type()。</w:t>
            </w:r>
          </w:p>
        </w:tc>
      </w:tr>
      <w:tr w14:paraId="2D507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630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B3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变量名可以数字开头吗？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BC6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不可以。</w:t>
            </w:r>
          </w:p>
        </w:tc>
      </w:tr>
      <w:tr w14:paraId="342DE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C57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161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变量名中可以有空格吗？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BC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不可以。</w:t>
            </w:r>
          </w:p>
        </w:tc>
      </w:tr>
      <w:tr w14:paraId="7DFCD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3D0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FBF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上节课的项目是什么？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79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彩虹屁生成器。</w:t>
            </w:r>
          </w:p>
        </w:tc>
      </w:tr>
    </w:tbl>
    <w:p w14:paraId="4529AC0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721655F1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今天我们要挑战：怎样让电脑快速算出商品总价和找零，不把钱算错？ 最后每位同学都要完成：能计算两种商品总价和找零的迷你收银机。</w:t>
      </w:r>
    </w:p>
    <w:p w14:paraId="672FB50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775FF07E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三种数据</w:t>
      </w:r>
    </w:p>
    <w:p w14:paraId="23570CCD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商品名是字符串，数量通常是整数，价格可用小数。用三种颜色的卡片区分，不扩展布尔等其他类型。</w:t>
      </w:r>
    </w:p>
    <w:p w14:paraId="2DEFC9C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收银机的三步算术</w:t>
      </w:r>
    </w:p>
    <w:p w14:paraId="4671CC12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小计=单价×数量，总价=两个小计相加，找零=付款-总价。所有数字控制在100以内。</w:t>
      </w:r>
    </w:p>
    <w:p w14:paraId="4B438239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格式化输出</w:t>
      </w:r>
    </w:p>
    <w:p w14:paraId="0F5BF106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三种简单写法：print("总价：", total, "元")用逗号分隔；print("总价：{}元".format(total))用format填空；print(f"总价：{total}元")用f字符串填空。重点练f字符串，另外两种能照着运行即可。</w:t>
      </w:r>
    </w:p>
    <w:p w14:paraId="469A79BB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for in复习</w:t>
      </w:r>
    </w:p>
    <w:p w14:paraId="61050F3B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for ch in "谢谢": 逐个取出文字并打印，用来复习for in，不引入列表。</w:t>
      </w:r>
    </w:p>
    <w:p w14:paraId="11FAA12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动手练习A｜练习A：算小计</w:t>
      </w:r>
    </w:p>
    <w:p w14:paraId="671B863F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任务：计算2支铅笔和3块橡皮的小计。</w:t>
      </w:r>
    </w:p>
    <w:p w14:paraId="39AED017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pencil_price = 3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pencil_count = 2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eraser_price = 2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eraser_count = 3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pencil_money = pencil_price * pencil_count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eraser_money = eraser_price * eraser_count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print("铅笔小计：", pencil_money, "元")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print("橡皮小计：", eraser_money, "元")</w:t>
      </w:r>
    </w:p>
    <w:p w14:paraId="67A31092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铅笔小计6元，橡皮小计6元。</w:t>
      </w:r>
    </w:p>
    <w:p w14:paraId="1351A90A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学生改一改：只修改一种商品的数量，再重新计算。</w:t>
      </w:r>
    </w:p>
    <w:p w14:paraId="02E2B0AE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教师支架：先让学生口算预测，再运行程序核对。</w:t>
      </w:r>
    </w:p>
    <w:p w14:paraId="2260795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054B5522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5147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E01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8DAF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E14E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1282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877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A3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商品名称通常属于哪种数据？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字符串    B. 海龟    C. 模块    D. 坐标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BA7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名称是文字，属于字符串。</w:t>
            </w:r>
          </w:p>
        </w:tc>
      </w:tr>
      <w:tr w14:paraId="4405A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A2D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072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购买数量2通常用哪种数据？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整数    B. 图片    C. 注释    D. 模块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F4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没有小数部分的计数用整数。</w:t>
            </w:r>
          </w:p>
        </w:tc>
      </w:tr>
      <w:tr w14:paraId="61A10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F65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539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单价3.5更适合用？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float    B. turtle    C. range    D. dot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643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带小数的价格可用float。</w:t>
            </w:r>
          </w:p>
        </w:tc>
      </w:tr>
      <w:tr w14:paraId="2BEEB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97B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F26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计算3支5元的笔应写？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3+5    B. 3*5    C. 5-3    D. 5/3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B5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数量乘单价得到小计。</w:t>
            </w:r>
          </w:p>
        </w:tc>
      </w:tr>
      <w:tr w14:paraId="09F1C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89F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DC0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找零的计算通常是？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总价-付款    B. 付款-总价    C. 付款+总价    D. 付款*总价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D89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顾客付款减去应付总价得到找零。</w:t>
            </w:r>
          </w:p>
        </w:tc>
      </w:tr>
      <w:tr w14:paraId="161C8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0CA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9D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f字符串中放变量常用哪组符号？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[]    B. ()    C. {}    D. &lt;&gt;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52B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变量表达式放在花括号中。</w:t>
            </w:r>
          </w:p>
        </w:tc>
      </w:tr>
      <w:tr w14:paraId="4CA5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5DB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223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total:.2f表示金额显示几位小数？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0位    B. 1位    C. 2位    D. 20位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626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.2f把小数显示为两位。</w:t>
            </w:r>
          </w:p>
        </w:tc>
      </w:tr>
      <w:tr w14:paraId="2A3A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0C3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8DD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for ch in "谢谢"会依次得到什么？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两个汉字    B. 两张图    C. 两个数字    D. 不执行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9CB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for可以逐个遍历字符串字符。</w:t>
            </w:r>
          </w:p>
        </w:tc>
      </w:tr>
    </w:tbl>
    <w:p w14:paraId="65ECA5E2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74B1BACB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动手练习B｜练习B：格式化账单</w:t>
      </w:r>
    </w:p>
    <w:p w14:paraId="31A47AB4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任务：用三种格式化方式输出同一张小账单。</w:t>
      </w:r>
    </w:p>
    <w:p w14:paraId="40C59269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item = "彩色笔"</w:t>
        <w:br/>
        <w:t>price = 5</w:t>
        <w:br/>
        <w:t>count = 2</w:t>
        <w:br/>
        <w:t>money = price * count</w:t>
        <w:br/>
        <w:t xml:space="preserve"> </w:t>
        <w:br/>
        <w:t>print("商品：", item, "总价：", money, "元")</w:t>
        <w:br/>
        <w:t>print("商品：{} 总价：{}元".format(item, money))</w:t>
        <w:br/>
        <w:t>print(f"商品：{item} 总价：{money}元")</w:t>
      </w:r>
    </w:p>
    <w:p w14:paraId="0F9AD191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运行结果：三行都能显示商品名称和总价。</w:t>
      </w:r>
    </w:p>
    <w:p w14:paraId="000FD3B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学生改一改：修改商品名和数量，观察三行输出一起变化。</w:t>
      </w:r>
    </w:p>
    <w:p w14:paraId="5C3B6796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教师支架：先运行逗号写法，再复制format和f字符串写法；只比较外形，不要求背诵。</w:t>
      </w:r>
    </w:p>
    <w:p w14:paraId="76283CB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动手练习C（拓展应用/微型PBL作品）｜微项目：迷你收银机</w:t>
      </w:r>
    </w:p>
    <w:p w14:paraId="429DAF16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任务：输入价格、数量和付款金额，计算总价与找零。</w:t>
      </w:r>
    </w:p>
    <w:p w14:paraId="137845AF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item = input("商品名称：")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price = float(input("商品单价："))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count = int(input("购买数量："))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pay = float(input("付款金额："))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total = price * count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change = pay - total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print("====== 小票 ======")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print(f"商品：{item}")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print(f"总价：{total:.2f}元")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print(f"找零：{change:.2f}元")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for ch in "谢谢光临":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print(ch)</w:t>
      </w:r>
    </w:p>
    <w:p w14:paraId="198925AE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输出商品、两位小数总价、两位小数找零和逐字感谢语。</w:t>
      </w:r>
    </w:p>
    <w:p w14:paraId="52FA9B52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学生改一改：使用教师提供的价格卡测试；只改商品和数字，不增加复杂规则。</w:t>
      </w:r>
    </w:p>
    <w:p w14:paraId="5879FA06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教师支架：教师给出的付款金额必须大于等于总价，负数找零留到后续条件判断课。</w:t>
      </w:r>
    </w:p>
    <w:p w14:paraId="3A7A4C4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5C5A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3EA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68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02348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C2E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F1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让学生扮演顾客与收银员口算一笔交易。</w:t>
            </w:r>
          </w:p>
        </w:tc>
      </w:tr>
      <w:tr w14:paraId="5DE39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B13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500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完成两种商品小计并预测结果。</w:t>
            </w:r>
          </w:p>
        </w:tc>
      </w:tr>
      <w:tr w14:paraId="38364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6D9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275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跟写f字符串账单。</w:t>
            </w:r>
          </w:p>
        </w:tc>
      </w:tr>
      <w:tr w14:paraId="0233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F36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AD7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使用价格卡测试迷你收银机。</w:t>
            </w:r>
          </w:p>
        </w:tc>
      </w:tr>
      <w:tr w14:paraId="7B3A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CCE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02A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同桌复核：总价和找零是否正确。</w:t>
            </w:r>
          </w:p>
        </w:tc>
      </w:tr>
    </w:tbl>
    <w:p w14:paraId="13FE640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26159893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能正确计算总价。</w:t>
      </w:r>
    </w:p>
    <w:p w14:paraId="077F37B6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付款足够时能正确计算找零。</w:t>
      </w:r>
    </w:p>
    <w:p w14:paraId="5FE5811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小票至少显示商品、总价、找零三项。</w:t>
      </w:r>
    </w:p>
    <w:p w14:paraId="5CF022D4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0672F18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0581AF4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使用加法代替乘法：用“几份相同价格”解释乘法。</w:t>
      </w:r>
    </w:p>
    <w:p w14:paraId="43BEF35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float/int括号漏写：按从外到内配对检查。</w:t>
      </w:r>
    </w:p>
    <w:p w14:paraId="29F86B0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f字符串漏写f：比较有f和无f的输出。</w:t>
      </w:r>
    </w:p>
    <w:p w14:paraId="777BD3D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39D4178E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请学生口头完成：今天我学会了“字符串”；我完成了“能计算两种商品总价和找零的迷你收银机”；下次遇到报错，我会先检查拼写、符号和缩进。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