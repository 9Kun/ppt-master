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2B5C8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第12课</w:t>
      </w:r>
    </w:p>
    <w:p w14:paraId="18F688AA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特工身份确认</w:t>
      </w:r>
    </w:p>
    <w:p w14:paraId="00DC6F30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主题阶段｜小小特工任务中心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4E60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25A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81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小小特工任务中心</w:t>
            </w:r>
          </w:p>
        </w:tc>
      </w:tr>
      <w:tr w14:paraId="135C7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B0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927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怎样让口令门反复询问，答对就开门，答错三次就停止？</w:t>
            </w:r>
          </w:p>
        </w:tc>
      </w:tr>
      <w:tr w14:paraId="64FA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688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19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最多尝试三次、会跳过空输入的口令验证器</w:t>
            </w:r>
          </w:p>
        </w:tc>
      </w:tr>
      <w:tr w14:paraId="186D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E7D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901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while、计数变量、break、continue、for与while对比</w:t>
            </w:r>
          </w:p>
        </w:tc>
      </w:tr>
      <w:tr w14:paraId="02EB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3E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10A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保证循环最终能够停止，理解break和continue的不同作用</w:t>
            </w:r>
          </w:p>
        </w:tc>
      </w:tr>
      <w:tr w14:paraId="03A7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C17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1F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lesson12_agent_login.py</w:t>
            </w:r>
          </w:p>
        </w:tc>
      </w:tr>
    </w:tbl>
    <w:p w14:paraId="66D19C2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2F6E1A1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理解while是在条件成立时反复执行。</w:t>
      </w:r>
    </w:p>
    <w:p w14:paraId="4EFE09C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会使用break提前结束循环，使用continue跳过本轮剩余代码。</w:t>
      </w:r>
    </w:p>
    <w:p w14:paraId="69762A8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能说出for与while的简单区别并完成三次口令程序。</w:t>
      </w:r>
    </w:p>
    <w:p w14:paraId="31AD4ED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624E88E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131F0DE4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7D2BE2C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452A531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5698822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32B7156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3029AD3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7394C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9F3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DE3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2C7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5B0BF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23D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F5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课前复习：第11课知识抢答10题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AB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6B55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033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F5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FB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1125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1A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8E2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700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48E6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AD3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10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46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664F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832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12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FD6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5042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37F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52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9B7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275B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60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E44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29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6E3AA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76A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E6B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B8C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590D0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81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08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A5B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301A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F7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9C0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8B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7752B84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课前复习：第11课知识抢答（10题）</w:t>
      </w:r>
    </w:p>
    <w:p w14:paraId="74D3044F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62BE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E54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48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C41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34768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128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D4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随机模块叫什么？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AB9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random。</w:t>
            </w:r>
          </w:p>
        </w:tc>
      </w:tr>
      <w:tr w14:paraId="1B4D5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EFE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3D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导入随机模块怎么写？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C6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import random。</w:t>
            </w:r>
          </w:p>
        </w:tc>
      </w:tr>
      <w:tr w14:paraId="546FE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10D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560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生成1到6随机数用什么？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E55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random.randint(1,6)。</w:t>
            </w:r>
          </w:p>
        </w:tc>
      </w:tr>
      <w:tr w14:paraId="38F3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5E7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2C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randint(1,6)包含6吗？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D1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包含。</w:t>
            </w:r>
          </w:p>
        </w:tc>
      </w:tr>
      <w:tr w14:paraId="10BE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C5A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DFE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随机结果会不会重复？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DA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可能重复。</w:t>
            </w:r>
          </w:p>
        </w:tc>
      </w:tr>
      <w:tr w14:paraId="642B2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FAB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4C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随机号码适合保存在哪里？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F23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变量里。</w:t>
            </w:r>
          </w:p>
        </w:tc>
      </w:tr>
      <w:tr w14:paraId="7E22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7CD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6A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号码对应不同奖品可使用什么？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35C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if-elif-else。</w:t>
            </w:r>
          </w:p>
        </w:tc>
      </w:tr>
      <w:tr w14:paraId="13642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A8C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74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比较号码是否等于1使用什么？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BB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==。</w:t>
            </w:r>
          </w:p>
        </w:tc>
      </w:tr>
      <w:tr w14:paraId="25E5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790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AE0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else可以接住没有单独列出的情况吗？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60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可以。</w:t>
            </w:r>
          </w:p>
        </w:tc>
      </w:tr>
      <w:tr w14:paraId="529F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503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E59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E4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幸运抽奖箱。</w:t>
            </w:r>
          </w:p>
        </w:tc>
      </w:tr>
    </w:tbl>
    <w:p w14:paraId="63813C7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10634965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今天我们要挑战：怎样让口令门反复询问，答对就开门，答错三次就停止？ 最后每位同学都要完成：最多尝试三次、会跳过空输入的口令验证器。</w:t>
      </w:r>
    </w:p>
    <w:p w14:paraId="1FEDF67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15BDEE3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while像值班守卫</w:t>
      </w:r>
    </w:p>
    <w:p w14:paraId="280FF8D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只要门还没打开且次数没用完，就继续询问。条件不成立时循环停止。</w:t>
      </w:r>
    </w:p>
    <w:p w14:paraId="6BCBC1CC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计数防止不停</w:t>
      </w:r>
    </w:p>
    <w:p w14:paraId="6C89940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tries从0开始，每问一次加1。使用while tries &lt; 3保证最多问3次。</w:t>
      </w:r>
    </w:p>
    <w:p w14:paraId="4515391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break立刻离开</w:t>
      </w:r>
    </w:p>
    <w:p w14:paraId="4652B155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口令正确时break，马上跳出整个循环。用“提前下车”手势帮助记忆。</w:t>
      </w:r>
    </w:p>
    <w:p w14:paraId="430ABA0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continue跳过本轮</w:t>
      </w:r>
    </w:p>
    <w:p w14:paraId="6220D8C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输入空白时continue，跳过下面的判断，回到下一轮。for适合次数清楚，while适合看条件继续。</w:t>
      </w:r>
    </w:p>
    <w:p w14:paraId="4D76247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动手练习A｜练习A：数到3停</w:t>
      </w:r>
    </w:p>
    <w:p w14:paraId="37150BA8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任务：使用while重复输出并让计数增加。</w:t>
      </w:r>
    </w:p>
    <w:p w14:paraId="11F32E41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count = 1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while count &lt;= 3: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print("第", count, "次检查")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count = count + 1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print("检查结束")</w:t>
      </w:r>
    </w:p>
    <w:p w14:paraId="21453B66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依次输出第1、2、3次检查，然后结束。</w:t>
      </w:r>
    </w:p>
    <w:p w14:paraId="6A134424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学生改一改：把3改成5，观察输出次数。</w:t>
      </w:r>
    </w:p>
    <w:p w14:paraId="332E28B9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教师支架：不能漏掉count=count+1，否则循环可能不停。</w:t>
      </w:r>
    </w:p>
    <w:p w14:paraId="07A6981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1E6A7B31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7A917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0B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E9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787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7EF1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C0F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855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while循环在什么时候继续？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条件成立时    B. 永远不执行    C. 只有画图时    D. 保存时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BE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while在条件为真时重复。</w:t>
            </w:r>
          </w:p>
        </w:tc>
      </w:tr>
      <w:tr w14:paraId="23BC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6EC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0A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防止while不停常用的方法是？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更新计数或改变条件    B. 加颜色    C. 加图片    D. 删除print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573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循环中必须让停止条件有机会出现。</w:t>
            </w:r>
          </w:p>
        </w:tc>
      </w:tr>
      <w:tr w14:paraId="1F163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6E8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FE9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break的作用是？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立刻结束整个循环    B. 跳过一行注释    C. 开始循环    D. 输出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BB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break直接离开循环。</w:t>
            </w:r>
          </w:p>
        </w:tc>
      </w:tr>
      <w:tr w14:paraId="343E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DEE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E2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continue的作用是？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结束程序    B. 跳过本轮剩余代码    C. 删除变量    D. 导入模块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CB0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continue回到下一轮判断。</w:t>
            </w:r>
          </w:p>
        </w:tc>
      </w:tr>
      <w:tr w14:paraId="1314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B11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0F1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while True表示？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条件一直为真    B. 循环3次    C. 不执行    D. 画圆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D31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需要break等方式停止。</w:t>
            </w:r>
          </w:p>
        </w:tc>
      </w:tr>
      <w:tr w14:paraId="64184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5DB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BC3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count=count+1有什么作用？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计数增加    B. 计数清零    C. 输出图片    D. 改颜色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855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每轮增加计数可接近停止条件。</w:t>
            </w:r>
          </w:p>
        </w:tc>
      </w:tr>
      <w:tr w14:paraId="48E9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5E9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D5D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已知重复4次画正方形更适合？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for    B. while True且无break    C. input    D. type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E86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次数明确时for更直接。</w:t>
            </w:r>
          </w:p>
        </w:tc>
      </w:tr>
      <w:tr w14:paraId="3086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C51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0F1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不知道要尝试几次、直到答对更适合？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while    B. turtle    C. print一次    D. 注释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12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按条件持续时while更合适。</w:t>
            </w:r>
          </w:p>
        </w:tc>
      </w:tr>
    </w:tbl>
    <w:p w14:paraId="70B176EE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152EF70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动手练习B｜练习B：答对就break</w:t>
      </w:r>
    </w:p>
    <w:p w14:paraId="03D6C8DF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任务：反复询问口令，正确时立刻离开。</w:t>
      </w:r>
    </w:p>
    <w:p w14:paraId="01B7B0CE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while True: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password = input("请输入口令：")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if password == "python":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print("身份确认成功！")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break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print("口令不对，请再试一次。")</w:t>
      </w:r>
    </w:p>
    <w:p w14:paraId="4F36EC8F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输入python后成功并停止；此前可继续尝试。</w:t>
      </w:r>
    </w:p>
    <w:p w14:paraId="7B9993C1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学生改一改：把正确口令改成一个简单英文词。</w:t>
      </w:r>
    </w:p>
    <w:p w14:paraId="320CDAE5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教师支架：运行前先告诉学生停止按钮位置；教师版项目再加入3次限制。</w:t>
      </w:r>
    </w:p>
    <w:p w14:paraId="678248D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动手练习C（拓展应用/微型PBL作品）｜微项目：三次口令门</w:t>
      </w:r>
    </w:p>
    <w:p w14:paraId="6C858387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任务：限制三次，空输入用continue跳过判断。</w:t>
      </w:r>
    </w:p>
    <w:p w14:paraId="652401DB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secret = "python"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tries = 0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while tries &lt; 3: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password = input("请输入特工口令：")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if password == "":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print("不能输入空白！")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continue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tries = tries + 1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if password == secret: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print("身份确认成功，欢迎特工！")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break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print("口令错误。还可尝试", 3 - tries, "次。")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if password != secret: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print("三次机会已用完，任务暂停。")</w:t>
      </w:r>
    </w:p>
    <w:p w14:paraId="73D32D2B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空输入不计次数；正确提前成功；三次错误后停止。</w:t>
      </w:r>
    </w:p>
    <w:p w14:paraId="244A3E8A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学生改一改：只修改secret的内容，并用“空白、错误、正确”三种输入测试。</w:t>
      </w:r>
    </w:p>
    <w:p w14:paraId="1ACCB656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教师支架：若学生对continue困难，基础版可删除空白分支，保留三次限制与break。</w:t>
      </w:r>
    </w:p>
    <w:p w14:paraId="5239D48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48A2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4DD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A48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0DEA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274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8E0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用“守门员继续/停止”口令游戏引出while。</w:t>
            </w:r>
          </w:p>
        </w:tc>
      </w:tr>
      <w:tr w14:paraId="2EB42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1FA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395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完成数到3停，确认计数会变化。</w:t>
            </w:r>
          </w:p>
        </w:tc>
      </w:tr>
      <w:tr w14:paraId="0C32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29F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CE4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体验break的提前结束。</w:t>
            </w:r>
          </w:p>
        </w:tc>
      </w:tr>
      <w:tr w14:paraId="0EE0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E94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5F8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完成三次口令门并做三类测试。</w:t>
            </w:r>
          </w:p>
        </w:tc>
      </w:tr>
      <w:tr w14:paraId="0EE9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7DC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41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同桌说出break与continue各自作用。</w:t>
            </w:r>
          </w:p>
        </w:tc>
      </w:tr>
    </w:tbl>
    <w:p w14:paraId="57D97D3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4208C02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错误输入不会超过三次有效尝试。</w:t>
      </w:r>
    </w:p>
    <w:p w14:paraId="3ED0BD1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正确口令能够提前结束循环。</w:t>
      </w:r>
    </w:p>
    <w:p w14:paraId="15E3010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能够解释计数为什么必须增加。</w:t>
      </w:r>
    </w:p>
    <w:p w14:paraId="572E7681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36A753A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043BF18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漏掉计数增加形成死循环：教师先示范停止运行。</w:t>
      </w:r>
    </w:p>
    <w:p w14:paraId="466E60A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continue放在计数后导致空白也计次：按模板顺序输入。</w:t>
      </w:r>
    </w:p>
    <w:p w14:paraId="7C3108C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循环后使用password前未赋值：本模板while至少执行一次。</w:t>
      </w:r>
    </w:p>
    <w:p w14:paraId="12B020C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7CC37D58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请学生口头完成：今天我学会了“条件循环”；我完成了“最多尝试三次、会跳过空输入的口令验证器”；下次遇到报错，我会先检查拼写、符号和缩进。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